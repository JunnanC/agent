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89D826">
      <w:pPr>
        <w:spacing w:before="1200" w:after="200"/>
        <w:jc w:val="center"/>
        <w:rPr>
          <w:rFonts w:hint="eastAsia" w:ascii="黑体" w:hAnsi="黑体" w:eastAsia="黑体" w:cs="黑体"/>
          <w:b/>
          <w:i w:val="0"/>
          <w:color w:val="1F3864"/>
          <w:sz w:val="48"/>
        </w:rPr>
      </w:pPr>
      <w:r>
        <w:rPr>
          <w:rFonts w:hint="eastAsia" w:ascii="黑体" w:hAnsi="黑体" w:eastAsia="黑体" w:cs="黑体"/>
          <w:highlight w:val="none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130810</wp:posOffset>
            </wp:positionV>
            <wp:extent cx="1948180" cy="844550"/>
            <wp:effectExtent l="0" t="0" r="0" b="0"/>
            <wp:wrapNone/>
            <wp:docPr id="3" name="图片 3" descr="慧科LOGO-CMY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慧科LOGO-CMYK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4818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highlight w:val="none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5080</wp:posOffset>
            </wp:positionH>
            <wp:positionV relativeFrom="paragraph">
              <wp:posOffset>69215</wp:posOffset>
            </wp:positionV>
            <wp:extent cx="3022600" cy="869950"/>
            <wp:effectExtent l="0" t="0" r="0" b="0"/>
            <wp:wrapNone/>
            <wp:docPr id="5" name="图片 5" descr="贵州大学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贵州大学logo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8D3702">
      <w:pPr>
        <w:spacing w:before="156" w:after="156"/>
        <w:jc w:val="center"/>
        <w:rPr>
          <w:rFonts w:hint="eastAsia" w:ascii="黑体" w:hAnsi="黑体" w:eastAsia="黑体" w:cs="黑体"/>
          <w:b w:val="0"/>
          <w:bCs w:val="0"/>
          <w:sz w:val="84"/>
          <w:szCs w:val="84"/>
          <w:lang w:val="en-US" w:eastAsia="zh-CN"/>
        </w:rPr>
      </w:pPr>
      <w:bookmarkStart w:id="0" w:name="OLE_LINK10"/>
      <w:r>
        <w:rPr>
          <w:rFonts w:hint="eastAsia" w:ascii="黑体" w:hAnsi="黑体" w:eastAsia="黑体" w:cs="黑体"/>
          <w:b/>
          <w:bCs/>
          <w:sz w:val="44"/>
          <w:szCs w:val="44"/>
          <w:u w:val="none"/>
          <w:lang w:val="en-US" w:eastAsia="zh-CN"/>
        </w:rPr>
        <w:t>项目名称</w:t>
      </w:r>
      <w:bookmarkEnd w:id="0"/>
      <w:r>
        <w:rPr>
          <w:rFonts w:hint="eastAsia" w:ascii="黑体" w:hAnsi="黑体" w:eastAsia="黑体" w:cs="黑体"/>
          <w:b/>
          <w:bCs/>
          <w:sz w:val="44"/>
          <w:szCs w:val="44"/>
          <w:u w:val="none"/>
          <w:lang w:val="en-US" w:eastAsia="zh-CN"/>
        </w:rPr>
        <w:t>:</w:t>
      </w:r>
      <w:bookmarkStart w:id="1" w:name="OLE_LINK5"/>
      <w:r>
        <w:rPr>
          <w:rFonts w:hint="eastAsia" w:ascii="黑体" w:hAnsi="黑体" w:eastAsia="黑体" w:cs="黑体"/>
          <w:b/>
          <w:bCs/>
          <w:sz w:val="44"/>
          <w:szCs w:val="44"/>
        </w:rPr>
        <w:t>多Agent智能虚拟化实验平台</w:t>
      </w:r>
      <w:bookmarkEnd w:id="1"/>
    </w:p>
    <w:p w14:paraId="46D6DF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441" w:beforeLines="400"/>
        <w:ind w:left="2268" w:leftChars="0" w:firstLine="0" w:firstLineChars="0"/>
        <w:jc w:val="both"/>
        <w:textAlignment w:val="auto"/>
        <w:rPr>
          <w:rFonts w:hint="eastAsia" w:ascii="黑体" w:hAnsi="黑体" w:eastAsia="黑体" w:cs="黑体"/>
          <w:sz w:val="84"/>
          <w:szCs w:val="84"/>
        </w:rPr>
      </w:pPr>
      <w:r>
        <w:rPr>
          <w:rFonts w:hint="eastAsia" w:ascii="黑体" w:hAnsi="黑体" w:eastAsia="黑体" w:cs="黑体"/>
          <w:b w:val="0"/>
          <w:bCs w:val="0"/>
          <w:sz w:val="84"/>
          <w:szCs w:val="84"/>
          <w:lang w:val="en-US" w:eastAsia="zh-CN"/>
        </w:rPr>
        <w:t>接口设计文档</w:t>
      </w:r>
    </w:p>
    <w:tbl>
      <w:tblPr>
        <w:tblStyle w:val="35"/>
        <w:tblpPr w:leftFromText="180" w:rightFromText="180" w:vertAnchor="text" w:horzAnchor="page" w:tblpXSpec="center" w:tblpY="750"/>
        <w:tblOverlap w:val="never"/>
        <w:tblW w:w="63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3"/>
        <w:gridCol w:w="4816"/>
      </w:tblGrid>
      <w:tr w14:paraId="4DB3E5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732" w:hRule="atLeast"/>
          <w:jc w:val="center"/>
        </w:trPr>
        <w:tc>
          <w:tcPr>
            <w:tcW w:w="1503" w:type="dxa"/>
            <w:tcBorders>
              <w:tl2br w:val="nil"/>
              <w:tr2bl w:val="nil"/>
            </w:tcBorders>
            <w:vAlign w:val="center"/>
          </w:tcPr>
          <w:p w14:paraId="4FE8A137">
            <w:pPr>
              <w:bidi w:val="0"/>
              <w:jc w:val="distribute"/>
              <w:rPr>
                <w:rFonts w:hint="eastAsia" w:ascii="宋体" w:hAnsi="宋体" w:eastAsia="宋体" w:cs="宋体"/>
                <w:lang w:eastAsia="zh-CN"/>
              </w:rPr>
            </w:pPr>
            <w:bookmarkStart w:id="2" w:name="OLE_LINK14" w:colFirst="0" w:colLast="1"/>
            <w:r>
              <w:rPr>
                <w:rFonts w:hint="eastAsia" w:ascii="宋体" w:hAnsi="宋体" w:eastAsia="宋体" w:cs="宋体"/>
              </w:rPr>
              <w:t>文档编号</w:t>
            </w:r>
            <w:r>
              <w:rPr>
                <w:rFonts w:hint="eastAsia" w:ascii="宋体" w:hAnsi="宋体" w:eastAsia="宋体" w:cs="宋体"/>
                <w:lang w:eastAsia="zh-CN"/>
              </w:rPr>
              <w:t>：</w:t>
            </w:r>
          </w:p>
        </w:tc>
        <w:tc>
          <w:tcPr>
            <w:tcW w:w="4816" w:type="dxa"/>
            <w:tcBorders>
              <w:tl2br w:val="nil"/>
              <w:tr2bl w:val="nil"/>
            </w:tcBorders>
            <w:vAlign w:val="center"/>
          </w:tcPr>
          <w:p w14:paraId="12A852BA">
            <w:pPr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20260914-05-01</w:t>
            </w:r>
          </w:p>
        </w:tc>
      </w:tr>
      <w:tr w14:paraId="5C0225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  <w:jc w:val="center"/>
        </w:trPr>
        <w:tc>
          <w:tcPr>
            <w:tcW w:w="1503" w:type="dxa"/>
            <w:tcBorders>
              <w:tl2br w:val="nil"/>
              <w:tr2bl w:val="nil"/>
            </w:tcBorders>
            <w:vAlign w:val="center"/>
          </w:tcPr>
          <w:p w14:paraId="5ED639F2">
            <w:pPr>
              <w:bidi w:val="0"/>
              <w:jc w:val="distribute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</w:rPr>
              <w:t>密级</w:t>
            </w:r>
            <w:r>
              <w:rPr>
                <w:rFonts w:hint="eastAsia" w:ascii="宋体" w:hAnsi="宋体" w:eastAsia="宋体" w:cs="宋体"/>
                <w:lang w:eastAsia="zh-CN"/>
              </w:rPr>
              <w:t>：</w:t>
            </w:r>
          </w:p>
        </w:tc>
        <w:tc>
          <w:tcPr>
            <w:tcW w:w="4816" w:type="dxa"/>
            <w:tcBorders>
              <w:tl2br w:val="nil"/>
              <w:tr2bl w:val="nil"/>
            </w:tcBorders>
            <w:vAlign w:val="center"/>
          </w:tcPr>
          <w:p w14:paraId="5F0CC533">
            <w:pPr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内部使用</w:t>
            </w:r>
          </w:p>
        </w:tc>
      </w:tr>
      <w:tr w14:paraId="0C6F7D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  <w:jc w:val="center"/>
        </w:trPr>
        <w:tc>
          <w:tcPr>
            <w:tcW w:w="1503" w:type="dxa"/>
            <w:tcBorders>
              <w:tl2br w:val="nil"/>
              <w:tr2bl w:val="nil"/>
            </w:tcBorders>
            <w:vAlign w:val="center"/>
          </w:tcPr>
          <w:p w14:paraId="58F5AFDA">
            <w:pPr>
              <w:bidi w:val="0"/>
              <w:jc w:val="distribute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</w:rPr>
              <w:t>编写</w:t>
            </w:r>
            <w:r>
              <w:rPr>
                <w:rFonts w:hint="eastAsia" w:ascii="宋体" w:hAnsi="宋体" w:eastAsia="宋体" w:cs="宋体"/>
                <w:lang w:eastAsia="zh-CN"/>
              </w:rPr>
              <w:t>：</w:t>
            </w:r>
          </w:p>
        </w:tc>
        <w:tc>
          <w:tcPr>
            <w:tcW w:w="4816" w:type="dxa"/>
            <w:tcBorders>
              <w:tl2br w:val="nil"/>
              <w:tr2bl w:val="nil"/>
            </w:tcBorders>
            <w:vAlign w:val="center"/>
          </w:tcPr>
          <w:p w14:paraId="30C77DA5">
            <w:pPr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雷光昊,陈俊男</w:t>
            </w:r>
          </w:p>
        </w:tc>
      </w:tr>
      <w:tr w14:paraId="6B5327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  <w:jc w:val="center"/>
        </w:trPr>
        <w:tc>
          <w:tcPr>
            <w:tcW w:w="1503" w:type="dxa"/>
            <w:tcBorders>
              <w:tl2br w:val="nil"/>
              <w:tr2bl w:val="nil"/>
            </w:tcBorders>
            <w:vAlign w:val="center"/>
          </w:tcPr>
          <w:p w14:paraId="1C518310">
            <w:pPr>
              <w:bidi w:val="0"/>
              <w:jc w:val="distribute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</w:rPr>
              <w:t>审核</w:t>
            </w:r>
            <w:r>
              <w:rPr>
                <w:rFonts w:hint="eastAsia" w:ascii="宋体" w:hAnsi="宋体" w:eastAsia="宋体" w:cs="宋体"/>
                <w:lang w:eastAsia="zh-CN"/>
              </w:rPr>
              <w:t>：</w:t>
            </w:r>
          </w:p>
        </w:tc>
        <w:tc>
          <w:tcPr>
            <w:tcW w:w="4816" w:type="dxa"/>
            <w:tcBorders>
              <w:tl2br w:val="nil"/>
              <w:tr2bl w:val="nil"/>
            </w:tcBorders>
            <w:vAlign w:val="center"/>
          </w:tcPr>
          <w:p w14:paraId="197B6292">
            <w:pPr>
              <w:bidi w:val="0"/>
              <w:rPr>
                <w:rFonts w:hint="eastAsia" w:ascii="宋体" w:hAnsi="宋体" w:eastAsia="宋体" w:cs="宋体"/>
              </w:rPr>
            </w:pPr>
          </w:p>
        </w:tc>
      </w:tr>
      <w:tr w14:paraId="57E5EC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  <w:jc w:val="center"/>
        </w:trPr>
        <w:tc>
          <w:tcPr>
            <w:tcW w:w="1503" w:type="dxa"/>
            <w:tcBorders>
              <w:tl2br w:val="nil"/>
              <w:tr2bl w:val="nil"/>
            </w:tcBorders>
            <w:vAlign w:val="center"/>
          </w:tcPr>
          <w:p w14:paraId="4C91A4D3">
            <w:pPr>
              <w:bidi w:val="0"/>
              <w:jc w:val="distribute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</w:rPr>
              <w:t>批准</w:t>
            </w:r>
            <w:r>
              <w:rPr>
                <w:rFonts w:hint="eastAsia" w:ascii="宋体" w:hAnsi="宋体" w:eastAsia="宋体" w:cs="宋体"/>
                <w:lang w:eastAsia="zh-CN"/>
              </w:rPr>
              <w:t>：</w:t>
            </w:r>
          </w:p>
        </w:tc>
        <w:tc>
          <w:tcPr>
            <w:tcW w:w="4816" w:type="dxa"/>
            <w:tcBorders>
              <w:tl2br w:val="nil"/>
              <w:tr2bl w:val="nil"/>
            </w:tcBorders>
            <w:vAlign w:val="center"/>
          </w:tcPr>
          <w:p w14:paraId="276FB4F5">
            <w:pPr>
              <w:bidi w:val="0"/>
              <w:rPr>
                <w:rFonts w:hint="eastAsia" w:ascii="宋体" w:hAnsi="宋体" w:eastAsia="宋体" w:cs="宋体"/>
              </w:rPr>
            </w:pPr>
          </w:p>
        </w:tc>
      </w:tr>
      <w:tr w14:paraId="161282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  <w:jc w:val="center"/>
        </w:trPr>
        <w:tc>
          <w:tcPr>
            <w:tcW w:w="1503" w:type="dxa"/>
            <w:tcBorders>
              <w:tl2br w:val="nil"/>
              <w:tr2bl w:val="nil"/>
            </w:tcBorders>
            <w:vAlign w:val="center"/>
          </w:tcPr>
          <w:p w14:paraId="1AAA2F19">
            <w:pPr>
              <w:bidi w:val="0"/>
              <w:jc w:val="distribute"/>
              <w:rPr>
                <w:rFonts w:hint="eastAsia" w:ascii="宋体" w:hAnsi="宋体" w:eastAsia="宋体" w:cs="宋体"/>
                <w:lang w:eastAsia="zh-CN"/>
              </w:rPr>
            </w:pPr>
            <w:bookmarkStart w:id="3" w:name="OLE_LINK12"/>
            <w:r>
              <w:rPr>
                <w:rFonts w:hint="eastAsia" w:ascii="宋体" w:hAnsi="宋体" w:eastAsia="宋体" w:cs="宋体"/>
              </w:rPr>
              <w:t>日期</w:t>
            </w:r>
            <w:bookmarkEnd w:id="3"/>
            <w:r>
              <w:rPr>
                <w:rFonts w:hint="eastAsia" w:ascii="宋体" w:hAnsi="宋体" w:eastAsia="宋体" w:cs="宋体"/>
                <w:lang w:eastAsia="zh-CN"/>
              </w:rPr>
              <w:t>：</w:t>
            </w:r>
          </w:p>
        </w:tc>
        <w:tc>
          <w:tcPr>
            <w:tcW w:w="4816" w:type="dxa"/>
            <w:tcBorders>
              <w:tl2br w:val="nil"/>
              <w:tr2bl w:val="nil"/>
            </w:tcBorders>
            <w:vAlign w:val="center"/>
          </w:tcPr>
          <w:p w14:paraId="56C8A737">
            <w:pPr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2026-09-14</w:t>
            </w:r>
          </w:p>
        </w:tc>
      </w:tr>
      <w:bookmarkEnd w:id="2"/>
    </w:tbl>
    <w:p w14:paraId="1475468A">
      <w:pPr>
        <w:spacing w:before="1200" w:after="200"/>
        <w:jc w:val="center"/>
        <w:rPr>
          <w:rFonts w:hint="eastAsia" w:ascii="宋体" w:hAnsi="宋体" w:eastAsia="宋体" w:cs="宋体"/>
          <w:b/>
          <w:i w:val="0"/>
          <w:color w:val="1F3864"/>
          <w:sz w:val="48"/>
        </w:rPr>
      </w:pPr>
    </w:p>
    <w:p w14:paraId="3E1C3838">
      <w:pPr>
        <w:spacing w:before="1200" w:after="200"/>
        <w:jc w:val="center"/>
        <w:rPr>
          <w:rFonts w:hint="eastAsia" w:ascii="宋体" w:hAnsi="宋体" w:eastAsia="宋体" w:cs="宋体"/>
          <w:b/>
          <w:i w:val="0"/>
          <w:color w:val="1F3864"/>
          <w:sz w:val="48"/>
        </w:rPr>
      </w:pPr>
    </w:p>
    <w:p w14:paraId="3D266454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hint="eastAsia" w:ascii="宋体" w:hAnsi="宋体" w:eastAsia="宋体" w:cs="宋体"/>
          <w:color w:val="333333"/>
          <w:sz w:val="21"/>
          <w:szCs w:val="22"/>
          <w:lang w:val="en-US" w:eastAsia="en-US" w:bidi="ar-SA"/>
        </w:rPr>
        <w:sectPr>
          <w:headerReference r:id="rId5" w:type="default"/>
          <w:footerReference r:id="rId7" w:type="default"/>
          <w:headerReference r:id="rId6" w:type="even"/>
          <w:footerReference r:id="rId8" w:type="even"/>
          <w:pgSz w:w="12240" w:h="15840"/>
          <w:pgMar w:top="1134" w:right="1020" w:bottom="1134" w:left="1020" w:header="720" w:footer="720" w:gutter="0"/>
          <w:cols w:space="720" w:num="1"/>
          <w:titlePg/>
          <w:docGrid w:linePitch="360" w:charSpace="0"/>
        </w:sectPr>
      </w:pPr>
    </w:p>
    <w:sdt>
      <w:sdtPr>
        <w:rPr>
          <w:rFonts w:hint="eastAsia" w:ascii="宋体" w:hAnsi="宋体" w:eastAsia="宋体" w:cs="宋体"/>
          <w:color w:val="333333"/>
          <w:sz w:val="18"/>
          <w:szCs w:val="18"/>
          <w:lang w:val="en-US" w:eastAsia="en-US" w:bidi="ar-SA"/>
        </w:rPr>
        <w:id w:val="147479257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bCs/>
          <w:i w:val="0"/>
          <w:color w:val="1F4E79"/>
          <w:sz w:val="21"/>
          <w:szCs w:val="26"/>
          <w:lang w:val="en-US" w:eastAsia="en-US" w:bidi="ar-SA"/>
        </w:rPr>
      </w:sdtEndPr>
      <w:sdtContent>
        <w:p w14:paraId="76C8B5F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18"/>
              <w:szCs w:val="18"/>
            </w:rPr>
          </w:pPr>
          <w:r>
            <w:rPr>
              <w:rFonts w:hint="eastAsia" w:ascii="宋体" w:hAnsi="宋体" w:eastAsia="宋体" w:cs="宋体"/>
              <w:sz w:val="18"/>
              <w:szCs w:val="18"/>
            </w:rPr>
            <w:t>目录</w:t>
          </w:r>
        </w:p>
        <w:p w14:paraId="049696C7">
          <w:pPr>
            <w:pStyle w:val="26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 w:val="18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 w:val="18"/>
              <w:szCs w:val="18"/>
              <w:lang w:val="en-US" w:eastAsia="en-US" w:bidi="ar-SA"/>
            </w:rPr>
            <w:instrText xml:space="preserve">TOC \o "1-2" \h \u </w:instrText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 w:val="18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_Toc25860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32"/>
            </w:rPr>
            <w:t>1.文档目的</w:t>
          </w:r>
          <w:r>
            <w:tab/>
          </w:r>
          <w:r>
            <w:fldChar w:fldCharType="begin"/>
          </w:r>
          <w:r>
            <w:instrText xml:space="preserve"> PAGEREF _Toc25860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1C409D7F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_Toc29508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1.1追踪关系</w:t>
          </w:r>
          <w:r>
            <w:tab/>
          </w:r>
          <w:r>
            <w:fldChar w:fldCharType="begin"/>
          </w:r>
          <w:r>
            <w:instrText xml:space="preserve"> PAGEREF _Toc29508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7548AC91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_Toc22350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1.2模块与责任流</w:t>
          </w:r>
          <w:r>
            <w:tab/>
          </w:r>
          <w:r>
            <w:fldChar w:fldCharType="begin"/>
          </w:r>
          <w:r>
            <w:instrText xml:space="preserve"> PAGEREF _Toc22350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78752D81">
          <w:pPr>
            <w:pStyle w:val="26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_Toc1278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32"/>
            </w:rPr>
            <w:t>2. 通用约定</w:t>
          </w:r>
          <w:r>
            <w:tab/>
          </w:r>
          <w:r>
            <w:fldChar w:fldCharType="begin"/>
          </w:r>
          <w:r>
            <w:instrText xml:space="preserve"> PAGEREF _Toc1278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506FD79C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_Toc7159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2.1基础信息</w:t>
          </w:r>
          <w:r>
            <w:tab/>
          </w:r>
          <w:r>
            <w:fldChar w:fldCharType="begin"/>
          </w:r>
          <w:r>
            <w:instrText xml:space="preserve"> PAGEREF _Toc7159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749E1B1B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_Toc11933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2.2统一响应结构</w:t>
          </w:r>
          <w:r>
            <w:tab/>
          </w:r>
          <w:r>
            <w:fldChar w:fldCharType="begin"/>
          </w:r>
          <w:r>
            <w:instrText xml:space="preserve"> PAGEREF _Toc11933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6F19803D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_Toc2280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2.3认证机制</w:t>
          </w:r>
          <w:r>
            <w:tab/>
          </w:r>
          <w:r>
            <w:fldChar w:fldCharType="begin"/>
          </w:r>
          <w:r>
            <w:instrText xml:space="preserve"> PAGEREF _Toc2280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5E2F23A9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_Toc14467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2.4幂等规范</w:t>
          </w:r>
          <w:r>
            <w:tab/>
          </w:r>
          <w:r>
            <w:fldChar w:fldCharType="begin"/>
          </w:r>
          <w:r>
            <w:instrText xml:space="preserve"> PAGEREF _Toc14467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43C5A7D1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_Toc20138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2.5分页规范</w:t>
          </w:r>
          <w:r>
            <w:tab/>
          </w:r>
          <w:r>
            <w:fldChar w:fldCharType="begin"/>
          </w:r>
          <w:r>
            <w:instrText xml:space="preserve"> PAGEREF _Toc20138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544129F8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_Toc15359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2.6并发控制</w:t>
          </w:r>
          <w:r>
            <w:tab/>
          </w:r>
          <w:r>
            <w:fldChar w:fldCharType="begin"/>
          </w:r>
          <w:r>
            <w:instrText xml:space="preserve"> PAGEREF _Toc15359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603AB364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_Toc18584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2.7角色权限速查</w:t>
          </w:r>
          <w:r>
            <w:tab/>
          </w:r>
          <w:r>
            <w:fldChar w:fldCharType="begin"/>
          </w:r>
          <w:r>
            <w:instrText xml:space="preserve"> PAGEREF _Toc18584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6FCEEE11">
          <w:pPr>
            <w:pStyle w:val="26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_Toc14647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宋体" w:hAnsi="宋体" w:eastAsia="宋体" w:cs="宋体"/>
              <w:szCs w:val="32"/>
            </w:rPr>
            <w:t>3.认证接口</w:t>
          </w:r>
          <w:r>
            <w:tab/>
          </w:r>
          <w:r>
            <w:fldChar w:fldCharType="begin"/>
          </w:r>
          <w:r>
            <w:instrText xml:space="preserve"> PAGEREF _Toc14647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728DF6E2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_Toc10123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3.1账号密码登录</w:t>
          </w:r>
          <w:r>
            <w:tab/>
          </w:r>
          <w:r>
            <w:fldChar w:fldCharType="begin"/>
          </w:r>
          <w:r>
            <w:instrText xml:space="preserve"> PAGEREF _Toc10123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0EF66FA0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_Toc20905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3.2刷新令牌</w:t>
          </w:r>
          <w:r>
            <w:tab/>
          </w:r>
          <w:r>
            <w:fldChar w:fldCharType="begin"/>
          </w:r>
          <w:r>
            <w:instrText xml:space="preserve"> PAGEREF _Toc20905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48FD63AE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_Toc4845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3.3退出登录</w:t>
          </w:r>
          <w:r>
            <w:tab/>
          </w:r>
          <w:r>
            <w:fldChar w:fldCharType="begin"/>
          </w:r>
          <w:r>
            <w:instrText xml:space="preserve"> PAGEREF _Toc4845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17E75A51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_Toc29556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3.4获取当前用户信息</w:t>
          </w:r>
          <w:r>
            <w:tab/>
          </w:r>
          <w:r>
            <w:fldChar w:fldCharType="begin"/>
          </w:r>
          <w:r>
            <w:instrText xml:space="preserve"> PAGEREF _Toc29556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005B64AB">
          <w:pPr>
            <w:pStyle w:val="26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_Toc31574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宋体" w:hAnsi="宋体" w:eastAsia="宋体" w:cs="宋体"/>
            </w:rPr>
            <w:t>4. 用户端API—团队成员（/me/team-*）</w:t>
          </w:r>
          <w:r>
            <w:tab/>
          </w:r>
          <w:r>
            <w:fldChar w:fldCharType="begin"/>
          </w:r>
          <w:r>
            <w:instrText xml:space="preserve"> PAGEREF _Toc31574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0F18F476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_Toc25595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4.1</w:t>
          </w:r>
          <w:r>
            <w:rPr>
              <w:rFonts w:hint="eastAsia" w:ascii="黑体" w:hAnsi="黑体" w:eastAsia="黑体" w:cs="黑体"/>
              <w:szCs w:val="28"/>
            </w:rPr>
            <w:t>当前成员资格与阻断摘要</w:t>
          </w:r>
          <w:r>
            <w:tab/>
          </w:r>
          <w:r>
            <w:fldChar w:fldCharType="begin"/>
          </w:r>
          <w:r>
            <w:instrText xml:space="preserve"> PAGEREF _Toc25595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714E3660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_Toc29472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4.2</w:t>
          </w:r>
          <w:r>
            <w:rPr>
              <w:rFonts w:hint="eastAsia" w:ascii="黑体" w:hAnsi="黑体" w:eastAsia="黑体" w:cs="黑体"/>
              <w:szCs w:val="28"/>
            </w:rPr>
            <w:t>提交加入申请</w:t>
          </w:r>
          <w:r>
            <w:tab/>
          </w:r>
          <w:r>
            <w:fldChar w:fldCharType="begin"/>
          </w:r>
          <w:r>
            <w:instrText xml:space="preserve"> PAGEREF _Toc29472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583AB6C2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_Toc19625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4.3</w:t>
          </w:r>
          <w:r>
            <w:rPr>
              <w:rFonts w:hint="eastAsia" w:ascii="黑体" w:hAnsi="黑体" w:eastAsia="黑体" w:cs="黑体"/>
              <w:szCs w:val="28"/>
            </w:rPr>
            <w:t>主动退出团队</w:t>
          </w:r>
          <w:r>
            <w:tab/>
          </w:r>
          <w:r>
            <w:fldChar w:fldCharType="begin"/>
          </w:r>
          <w:r>
            <w:instrText xml:space="preserve"> PAGEREF _Toc19625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7A625BF7">
          <w:pPr>
            <w:pStyle w:val="26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_Toc17558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宋体" w:hAnsi="宋体" w:eastAsia="宋体" w:cs="宋体"/>
              <w:szCs w:val="32"/>
            </w:rPr>
            <w:t>5.用户端API—实验任务（/me/experiment-tasks）</w:t>
          </w:r>
          <w:r>
            <w:tab/>
          </w:r>
          <w:r>
            <w:fldChar w:fldCharType="begin"/>
          </w:r>
          <w:r>
            <w:instrText xml:space="preserve"> PAGEREF _Toc17558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12DCD856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_Toc17123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5</w:t>
          </w:r>
          <w:r>
            <w:rPr>
              <w:rFonts w:hint="eastAsia" w:ascii="黑体" w:hAnsi="黑体" w:eastAsia="黑体" w:cs="黑体"/>
              <w:szCs w:val="28"/>
            </w:rPr>
            <w:t>.1本人实验列表</w:t>
          </w:r>
          <w:r>
            <w:tab/>
          </w:r>
          <w:r>
            <w:fldChar w:fldCharType="begin"/>
          </w:r>
          <w:r>
            <w:instrText xml:space="preserve"> PAGEREF _Toc17123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432079D3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_Toc31406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5</w:t>
          </w:r>
          <w:r>
            <w:rPr>
              <w:rFonts w:hint="eastAsia" w:ascii="黑体" w:hAnsi="黑体" w:eastAsia="黑体" w:cs="黑体"/>
              <w:szCs w:val="28"/>
            </w:rPr>
            <w:t>.2任务详情</w:t>
          </w:r>
          <w:r>
            <w:tab/>
          </w:r>
          <w:r>
            <w:fldChar w:fldCharType="begin"/>
          </w:r>
          <w:r>
            <w:instrText xml:space="preserve"> PAGEREF _Toc31406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0BB9FA65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_Toc19557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5</w:t>
          </w:r>
          <w:r>
            <w:rPr>
              <w:rFonts w:hint="eastAsia" w:ascii="黑体" w:hAnsi="黑体" w:eastAsia="黑体" w:cs="黑体"/>
              <w:szCs w:val="28"/>
            </w:rPr>
            <w:t>.3幂等启动任务</w:t>
          </w:r>
          <w:r>
            <w:tab/>
          </w:r>
          <w:r>
            <w:fldChar w:fldCharType="begin"/>
          </w:r>
          <w:r>
            <w:instrText xml:space="preserve"> PAGEREF _Toc19557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0E70A425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_Toc30825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5</w:t>
          </w:r>
          <w:r>
            <w:rPr>
              <w:rFonts w:hint="eastAsia" w:ascii="黑体" w:hAnsi="黑体" w:eastAsia="黑体" w:cs="黑体"/>
              <w:szCs w:val="28"/>
            </w:rPr>
            <w:t>.4装载断点重试</w:t>
          </w:r>
          <w:r>
            <w:tab/>
          </w:r>
          <w:r>
            <w:fldChar w:fldCharType="begin"/>
          </w:r>
          <w:r>
            <w:instrText xml:space="preserve"> PAGEREF _Toc30825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65CC400A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_Toc11161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5</w:t>
          </w:r>
          <w:r>
            <w:rPr>
              <w:rFonts w:hint="eastAsia" w:ascii="黑体" w:hAnsi="黑体" w:eastAsia="黑体" w:cs="黑体"/>
              <w:szCs w:val="28"/>
            </w:rPr>
            <w:t>.5取消装载</w:t>
          </w:r>
          <w:r>
            <w:tab/>
          </w:r>
          <w:r>
            <w:fldChar w:fldCharType="begin"/>
          </w:r>
          <w:r>
            <w:instrText xml:space="preserve"> PAGEREF _Toc11161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2D3C6287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_Toc23623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5</w:t>
          </w:r>
          <w:r>
            <w:rPr>
              <w:rFonts w:hint="eastAsia" w:ascii="黑体" w:hAnsi="黑体" w:eastAsia="黑体" w:cs="黑体"/>
              <w:szCs w:val="28"/>
            </w:rPr>
            <w:t>.6装载进度查询</w:t>
          </w:r>
          <w:r>
            <w:tab/>
          </w:r>
          <w:r>
            <w:fldChar w:fldCharType="begin"/>
          </w:r>
          <w:r>
            <w:instrText xml:space="preserve"> PAGEREF _Toc23623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79D1918E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_Toc23473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5</w:t>
          </w:r>
          <w:r>
            <w:rPr>
              <w:rFonts w:hint="eastAsia" w:ascii="黑体" w:hAnsi="黑体" w:eastAsia="黑体" w:cs="黑体"/>
              <w:szCs w:val="28"/>
            </w:rPr>
            <w:t>.7SSE事件流</w:t>
          </w:r>
          <w:r>
            <w:tab/>
          </w:r>
          <w:r>
            <w:fldChar w:fldCharType="begin"/>
          </w:r>
          <w:r>
            <w:instrText xml:space="preserve"> PAGEREF _Toc23473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398EEDAF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_Toc6275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5</w:t>
          </w:r>
          <w:r>
            <w:rPr>
              <w:rFonts w:hint="eastAsia" w:ascii="黑体" w:hAnsi="黑体" w:eastAsia="黑体" w:cs="黑体"/>
              <w:szCs w:val="28"/>
            </w:rPr>
            <w:t>.8签发工作区会话</w:t>
          </w:r>
          <w:r>
            <w:tab/>
          </w:r>
          <w:r>
            <w:fldChar w:fldCharType="begin"/>
          </w:r>
          <w:r>
            <w:instrText xml:space="preserve"> PAGEREF _Toc6275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4774E80F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_Toc8844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5</w:t>
          </w:r>
          <w:r>
            <w:rPr>
              <w:rFonts w:hint="eastAsia" w:ascii="黑体" w:hAnsi="黑体" w:eastAsia="黑体" w:cs="黑体"/>
              <w:szCs w:val="28"/>
            </w:rPr>
            <w:t>.9撤销工作区会话</w:t>
          </w:r>
          <w:r>
            <w:tab/>
          </w:r>
          <w:r>
            <w:fldChar w:fldCharType="begin"/>
          </w:r>
          <w:r>
            <w:instrText xml:space="preserve"> PAGEREF _Toc8844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790FF005">
          <w:pPr>
            <w:pStyle w:val="26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_Toc11751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宋体" w:hAnsi="宋体" w:eastAsia="宋体" w:cs="宋体"/>
              <w:szCs w:val="32"/>
            </w:rPr>
            <w:t>6.用户端API—报告与审核</w:t>
          </w:r>
          <w:r>
            <w:tab/>
          </w:r>
          <w:r>
            <w:fldChar w:fldCharType="begin"/>
          </w:r>
          <w:r>
            <w:instrText xml:space="preserve"> PAGEREF _Toc11751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5B99C1D3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_Toc3747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6</w:t>
          </w:r>
          <w:r>
            <w:rPr>
              <w:rFonts w:hint="eastAsia" w:ascii="黑体" w:hAnsi="黑体" w:eastAsia="黑体" w:cs="黑体"/>
              <w:szCs w:val="28"/>
            </w:rPr>
            <w:t>.1获取当前报告草稿</w:t>
          </w:r>
          <w:r>
            <w:tab/>
          </w:r>
          <w:r>
            <w:fldChar w:fldCharType="begin"/>
          </w:r>
          <w:r>
            <w:instrText xml:space="preserve"> PAGEREF _Toc3747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3E8E5374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_Toc9845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6</w:t>
          </w:r>
          <w:r>
            <w:rPr>
              <w:rFonts w:hint="eastAsia" w:ascii="黑体" w:hAnsi="黑体" w:eastAsia="黑体" w:cs="黑体"/>
              <w:szCs w:val="28"/>
            </w:rPr>
            <w:t>.2保存报告草稿</w:t>
          </w:r>
          <w:r>
            <w:tab/>
          </w:r>
          <w:r>
            <w:fldChar w:fldCharType="begin"/>
          </w:r>
          <w:r>
            <w:instrText xml:space="preserve"> PAGEREF _Toc9845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4AB5D436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_Toc10652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6</w:t>
          </w:r>
          <w:r>
            <w:rPr>
              <w:rFonts w:hint="eastAsia" w:ascii="黑体" w:hAnsi="黑体" w:eastAsia="黑体" w:cs="黑体"/>
              <w:szCs w:val="28"/>
            </w:rPr>
            <w:t>.3报告版本历史</w:t>
          </w:r>
          <w:r>
            <w:tab/>
          </w:r>
          <w:r>
            <w:fldChar w:fldCharType="begin"/>
          </w:r>
          <w:r>
            <w:instrText xml:space="preserve"> PAGEREF _Toc10652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3438D6A5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_Toc5699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6</w:t>
          </w:r>
          <w:r>
            <w:rPr>
              <w:rFonts w:hint="eastAsia" w:ascii="黑体" w:hAnsi="黑体" w:eastAsia="黑体" w:cs="黑体"/>
              <w:szCs w:val="28"/>
            </w:rPr>
            <w:t>.4上传报告附件</w:t>
          </w:r>
          <w:r>
            <w:tab/>
          </w:r>
          <w:r>
            <w:fldChar w:fldCharType="begin"/>
          </w:r>
          <w:r>
            <w:instrText xml:space="preserve"> PAGEREF _Toc5699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74975AD9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_Toc11312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6</w:t>
          </w:r>
          <w:r>
            <w:rPr>
              <w:rFonts w:hint="eastAsia" w:ascii="黑体" w:hAnsi="黑体" w:eastAsia="黑体" w:cs="黑体"/>
              <w:szCs w:val="28"/>
            </w:rPr>
            <w:t>.5删除草稿附件</w:t>
          </w:r>
          <w:r>
            <w:tab/>
          </w:r>
          <w:r>
            <w:fldChar w:fldCharType="begin"/>
          </w:r>
          <w:r>
            <w:instrText xml:space="preserve"> PAGEREF _Toc11312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04A66D21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_Toc23599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6</w:t>
          </w:r>
          <w:r>
            <w:rPr>
              <w:rFonts w:hint="eastAsia" w:ascii="黑体" w:hAnsi="黑体" w:eastAsia="黑体" w:cs="黑体"/>
              <w:szCs w:val="28"/>
            </w:rPr>
            <w:t>.6报告预览</w:t>
          </w:r>
          <w:r>
            <w:tab/>
          </w:r>
          <w:r>
            <w:fldChar w:fldCharType="begin"/>
          </w:r>
          <w:r>
            <w:instrText xml:space="preserve"> PAGEREF _Toc23599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07818BE0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_Toc9865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6</w:t>
          </w:r>
          <w:r>
            <w:rPr>
              <w:rFonts w:hint="eastAsia" w:ascii="黑体" w:hAnsi="黑体" w:eastAsia="黑体" w:cs="黑体"/>
              <w:szCs w:val="28"/>
            </w:rPr>
            <w:t>.7提交报告</w:t>
          </w:r>
          <w:r>
            <w:tab/>
          </w:r>
          <w:r>
            <w:fldChar w:fldCharType="begin"/>
          </w:r>
          <w:r>
            <w:instrText xml:space="preserve"> PAGEREF _Toc9865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40086B86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_Toc26982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6.</w:t>
          </w:r>
          <w:r>
            <w:rPr>
              <w:rFonts w:hint="eastAsia" w:ascii="黑体" w:hAnsi="黑体" w:eastAsia="黑体" w:cs="黑体"/>
              <w:szCs w:val="28"/>
            </w:rPr>
            <w:t>8非必交成果提交</w:t>
          </w:r>
          <w:r>
            <w:tab/>
          </w:r>
          <w:r>
            <w:fldChar w:fldCharType="begin"/>
          </w:r>
          <w:r>
            <w:instrText xml:space="preserve"> PAGEREF _Toc26982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0163D5B5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_Toc26690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6</w:t>
          </w:r>
          <w:r>
            <w:rPr>
              <w:rFonts w:hint="eastAsia" w:ascii="黑体" w:hAnsi="黑体" w:eastAsia="黑体" w:cs="黑体"/>
              <w:szCs w:val="28"/>
            </w:rPr>
            <w:t>.9查看审核结论</w:t>
          </w:r>
          <w:r>
            <w:tab/>
          </w:r>
          <w:r>
            <w:fldChar w:fldCharType="begin"/>
          </w:r>
          <w:r>
            <w:instrText xml:space="preserve"> PAGEREF _Toc26690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641A9111">
          <w:pPr>
            <w:pStyle w:val="26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_Toc19908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宋体" w:hAnsi="宋体" w:eastAsia="宋体" w:cs="宋体"/>
              <w:szCs w:val="32"/>
            </w:rPr>
            <w:t>7.用户端API—收尾与归档</w:t>
          </w:r>
          <w:r>
            <w:tab/>
          </w:r>
          <w:r>
            <w:fldChar w:fldCharType="begin"/>
          </w:r>
          <w:r>
            <w:instrText xml:space="preserve"> PAGEREF _Toc19908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19F26B28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_Toc3499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7</w:t>
          </w:r>
          <w:r>
            <w:rPr>
              <w:rFonts w:hint="eastAsia" w:ascii="黑体" w:hAnsi="黑体" w:eastAsia="黑体" w:cs="黑体"/>
              <w:szCs w:val="28"/>
            </w:rPr>
            <w:t>.1提前结束实验</w:t>
          </w:r>
          <w:r>
            <w:tab/>
          </w:r>
          <w:r>
            <w:fldChar w:fldCharType="begin"/>
          </w:r>
          <w:r>
            <w:instrText xml:space="preserve"> PAGEREF _Toc3499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79481D99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_Toc30876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7</w:t>
          </w:r>
          <w:r>
            <w:rPr>
              <w:rFonts w:hint="eastAsia" w:ascii="黑体" w:hAnsi="黑体" w:eastAsia="黑体" w:cs="黑体"/>
              <w:szCs w:val="28"/>
            </w:rPr>
            <w:t>.2归档详情</w:t>
          </w:r>
          <w:r>
            <w:tab/>
          </w:r>
          <w:r>
            <w:fldChar w:fldCharType="begin"/>
          </w:r>
          <w:r>
            <w:instrText xml:space="preserve"> PAGEREF _Toc30876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7D90ECB1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_Toc1034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7</w:t>
          </w:r>
          <w:r>
            <w:rPr>
              <w:rFonts w:hint="eastAsia" w:ascii="黑体" w:hAnsi="黑体" w:eastAsia="黑体" w:cs="黑体"/>
              <w:szCs w:val="28"/>
            </w:rPr>
            <w:t>.3导出归档成果</w:t>
          </w:r>
          <w:r>
            <w:tab/>
          </w:r>
          <w:r>
            <w:fldChar w:fldCharType="begin"/>
          </w:r>
          <w:r>
            <w:instrText xml:space="preserve"> PAGEREF _Toc1034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7151FCC2">
          <w:pPr>
            <w:pStyle w:val="26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_Toc22638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宋体" w:hAnsi="宋体" w:eastAsia="宋体" w:cs="宋体"/>
              <w:szCs w:val="32"/>
            </w:rPr>
            <w:t>8.用户端API—通知（/me/notifications）</w:t>
          </w:r>
          <w:r>
            <w:tab/>
          </w:r>
          <w:r>
            <w:fldChar w:fldCharType="begin"/>
          </w:r>
          <w:r>
            <w:instrText xml:space="preserve"> PAGEREF _Toc22638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6B682764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_Toc9444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8</w:t>
          </w:r>
          <w:r>
            <w:rPr>
              <w:rFonts w:hint="eastAsia" w:ascii="黑体" w:hAnsi="黑体" w:eastAsia="黑体" w:cs="黑体"/>
              <w:szCs w:val="28"/>
            </w:rPr>
            <w:t>.1通知列表</w:t>
          </w:r>
          <w:r>
            <w:tab/>
          </w:r>
          <w:r>
            <w:fldChar w:fldCharType="begin"/>
          </w:r>
          <w:r>
            <w:instrText xml:space="preserve"> PAGEREF _Toc9444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79C80ECE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_Toc6543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8</w:t>
          </w:r>
          <w:r>
            <w:rPr>
              <w:rFonts w:hint="eastAsia" w:ascii="黑体" w:hAnsi="黑体" w:eastAsia="黑体" w:cs="黑体"/>
              <w:szCs w:val="28"/>
            </w:rPr>
            <w:t>.2标记通知已读</w:t>
          </w:r>
          <w:r>
            <w:tab/>
          </w:r>
          <w:r>
            <w:fldChar w:fldCharType="begin"/>
          </w:r>
          <w:r>
            <w:instrText xml:space="preserve"> PAGEREF _Toc6543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626AE1EB">
          <w:pPr>
            <w:pStyle w:val="26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_Toc722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宋体" w:hAnsi="宋体" w:eastAsia="宋体" w:cs="宋体"/>
              <w:szCs w:val="32"/>
            </w:rPr>
            <w:t>9.用户端API—Agent助手（/me/agent）</w:t>
          </w:r>
          <w:r>
            <w:tab/>
          </w:r>
          <w:r>
            <w:fldChar w:fldCharType="begin"/>
          </w:r>
          <w:r>
            <w:instrText xml:space="preserve"> PAGEREF _Toc722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23E18E73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_Toc29396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9</w:t>
          </w:r>
          <w:r>
            <w:rPr>
              <w:rFonts w:hint="eastAsia" w:ascii="黑体" w:hAnsi="黑体" w:eastAsia="黑体" w:cs="黑体"/>
              <w:szCs w:val="28"/>
            </w:rPr>
            <w:t>.1创建/恢复Agent会话</w:t>
          </w:r>
          <w:r>
            <w:tab/>
          </w:r>
          <w:r>
            <w:fldChar w:fldCharType="begin"/>
          </w:r>
          <w:r>
            <w:instrText xml:space="preserve"> PAGEREF _Toc29396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571BE88A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_Toc10416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9</w:t>
          </w:r>
          <w:r>
            <w:rPr>
              <w:rFonts w:hint="eastAsia" w:ascii="黑体" w:hAnsi="黑体" w:eastAsia="黑体" w:cs="黑体"/>
              <w:szCs w:val="28"/>
            </w:rPr>
            <w:t>.2发送消息</w:t>
          </w:r>
          <w:r>
            <w:tab/>
          </w:r>
          <w:r>
            <w:fldChar w:fldCharType="begin"/>
          </w:r>
          <w:r>
            <w:instrText xml:space="preserve"> PAGEREF _Toc10416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19F0B877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_Toc4009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9</w:t>
          </w:r>
          <w:r>
            <w:rPr>
              <w:rFonts w:hint="eastAsia" w:ascii="黑体" w:hAnsi="黑体" w:eastAsia="黑体" w:cs="黑体"/>
              <w:szCs w:val="28"/>
            </w:rPr>
            <w:t>.3审批高风险工具调用</w:t>
          </w:r>
          <w:r>
            <w:tab/>
          </w:r>
          <w:r>
            <w:fldChar w:fldCharType="begin"/>
          </w:r>
          <w:r>
            <w:instrText xml:space="preserve"> PAGEREF _Toc4009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4D8143AF">
          <w:pPr>
            <w:pStyle w:val="26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_Toc12933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宋体" w:hAnsi="宋体" w:eastAsia="宋体" w:cs="宋体"/>
              <w:szCs w:val="32"/>
            </w:rPr>
            <w:t>10.教学端API—团队成员管理（/teaching/team-*）</w:t>
          </w:r>
          <w:r>
            <w:tab/>
          </w:r>
          <w:r>
            <w:fldChar w:fldCharType="begin"/>
          </w:r>
          <w:r>
            <w:instrText xml:space="preserve"> PAGEREF _Toc12933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5991ACAB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_Toc11851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10</w:t>
          </w:r>
          <w:r>
            <w:rPr>
              <w:rFonts w:hint="eastAsia" w:ascii="黑体" w:hAnsi="黑体" w:eastAsia="黑体" w:cs="黑体"/>
              <w:szCs w:val="28"/>
            </w:rPr>
            <w:t>.1查询团队成员列表</w:t>
          </w:r>
          <w:r>
            <w:tab/>
          </w:r>
          <w:r>
            <w:fldChar w:fldCharType="begin"/>
          </w:r>
          <w:r>
            <w:instrText xml:space="preserve"> PAGEREF _Toc11851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7B04BD51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_Toc2776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10</w:t>
          </w:r>
          <w:r>
            <w:rPr>
              <w:rFonts w:hint="eastAsia" w:ascii="黑体" w:hAnsi="黑体" w:eastAsia="黑体" w:cs="黑体"/>
              <w:szCs w:val="28"/>
            </w:rPr>
            <w:t>.2查询待处理加入申请</w:t>
          </w:r>
          <w:r>
            <w:tab/>
          </w:r>
          <w:r>
            <w:fldChar w:fldCharType="begin"/>
          </w:r>
          <w:r>
            <w:instrText xml:space="preserve"> PAGEREF _Toc2776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497F4133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_Toc20160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10</w:t>
          </w:r>
          <w:r>
            <w:rPr>
              <w:rFonts w:hint="eastAsia" w:ascii="黑体" w:hAnsi="黑体" w:eastAsia="黑体" w:cs="黑体"/>
              <w:szCs w:val="28"/>
            </w:rPr>
            <w:t>.3审核加入申请</w:t>
          </w:r>
          <w:r>
            <w:tab/>
          </w:r>
          <w:r>
            <w:fldChar w:fldCharType="begin"/>
          </w:r>
          <w:r>
            <w:instrText xml:space="preserve"> PAGEREF _Toc20160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58E028DC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_Toc23246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10</w:t>
          </w:r>
          <w:r>
            <w:rPr>
              <w:rFonts w:hint="eastAsia" w:ascii="黑体" w:hAnsi="黑体" w:eastAsia="黑体" w:cs="黑体"/>
              <w:szCs w:val="28"/>
            </w:rPr>
            <w:t>.4直接添加成员</w:t>
          </w:r>
          <w:r>
            <w:tab/>
          </w:r>
          <w:r>
            <w:fldChar w:fldCharType="begin"/>
          </w:r>
          <w:r>
            <w:instrText xml:space="preserve"> PAGEREF _Toc23246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7C997E0A">
          <w:pPr>
            <w:pStyle w:val="26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_Toc16900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宋体" w:hAnsi="宋体" w:eastAsia="宋体" w:cs="宋体"/>
              <w:szCs w:val="32"/>
            </w:rPr>
            <w:t>11.教学端API—模板管理（/teaching/experiment-templates）</w:t>
          </w:r>
          <w:r>
            <w:tab/>
          </w:r>
          <w:r>
            <w:fldChar w:fldCharType="begin"/>
          </w:r>
          <w:r>
            <w:instrText xml:space="preserve"> PAGEREF _Toc16900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131BB618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_Toc29231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11</w:t>
          </w:r>
          <w:r>
            <w:rPr>
              <w:rFonts w:hint="eastAsia" w:ascii="黑体" w:hAnsi="黑体" w:eastAsia="黑体" w:cs="黑体"/>
              <w:szCs w:val="28"/>
            </w:rPr>
            <w:t>.1创建模板草稿</w:t>
          </w:r>
          <w:r>
            <w:tab/>
          </w:r>
          <w:r>
            <w:fldChar w:fldCharType="begin"/>
          </w:r>
          <w:r>
            <w:instrText xml:space="preserve"> PAGEREF _Toc29231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107D37FC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_Toc22648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11</w:t>
          </w:r>
          <w:r>
            <w:rPr>
              <w:rFonts w:hint="eastAsia" w:ascii="黑体" w:hAnsi="黑体" w:eastAsia="黑体" w:cs="黑体"/>
              <w:szCs w:val="28"/>
            </w:rPr>
            <w:t>.2修改未发布模板</w:t>
          </w:r>
          <w:r>
            <w:tab/>
          </w:r>
          <w:r>
            <w:fldChar w:fldCharType="begin"/>
          </w:r>
          <w:r>
            <w:instrText xml:space="preserve"> PAGEREF _Toc22648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2D12247E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_Toc2222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11</w:t>
          </w:r>
          <w:r>
            <w:rPr>
              <w:rFonts w:hint="eastAsia" w:ascii="黑体" w:hAnsi="黑体" w:eastAsia="黑体" w:cs="黑体"/>
              <w:szCs w:val="28"/>
            </w:rPr>
            <w:t>.3发布前预检</w:t>
          </w:r>
          <w:r>
            <w:tab/>
          </w:r>
          <w:r>
            <w:fldChar w:fldCharType="begin"/>
          </w:r>
          <w:r>
            <w:instrText xml:space="preserve"> PAGEREF _Toc2222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7A109B26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_Toc14480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11</w:t>
          </w:r>
          <w:r>
            <w:rPr>
              <w:rFonts w:hint="eastAsia" w:ascii="黑体" w:hAnsi="黑体" w:eastAsia="黑体" w:cs="黑体"/>
              <w:szCs w:val="28"/>
            </w:rPr>
            <w:t>.4创建新版本</w:t>
          </w:r>
          <w:r>
            <w:tab/>
          </w:r>
          <w:r>
            <w:fldChar w:fldCharType="begin"/>
          </w:r>
          <w:r>
            <w:instrText xml:space="preserve"> PAGEREF _Toc14480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3634E501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_Toc27214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11</w:t>
          </w:r>
          <w:r>
            <w:rPr>
              <w:rFonts w:hint="eastAsia" w:ascii="黑体" w:hAnsi="黑体" w:eastAsia="黑体" w:cs="黑体"/>
              <w:szCs w:val="28"/>
            </w:rPr>
            <w:t>.5发布版本</w:t>
          </w:r>
          <w:r>
            <w:tab/>
          </w:r>
          <w:r>
            <w:fldChar w:fldCharType="begin"/>
          </w:r>
          <w:r>
            <w:instrText xml:space="preserve"> PAGEREF _Toc27214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43212680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_Toc18456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11</w:t>
          </w:r>
          <w:r>
            <w:rPr>
              <w:rFonts w:hint="eastAsia" w:ascii="黑体" w:hAnsi="黑体" w:eastAsia="黑体" w:cs="黑体"/>
              <w:szCs w:val="28"/>
            </w:rPr>
            <w:t>.6查询版本列表</w:t>
          </w:r>
          <w:r>
            <w:tab/>
          </w:r>
          <w:r>
            <w:fldChar w:fldCharType="begin"/>
          </w:r>
          <w:r>
            <w:instrText xml:space="preserve"> PAGEREF _Toc18456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449D9CB1">
          <w:pPr>
            <w:pStyle w:val="26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_Toc28701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宋体" w:hAnsi="宋体" w:eastAsia="宋体" w:cs="宋体"/>
              <w:szCs w:val="32"/>
            </w:rPr>
            <w:t>12.教学端API—任务发布与管理（/teaching/experiment-tasks）</w:t>
          </w:r>
          <w:r>
            <w:tab/>
          </w:r>
          <w:r>
            <w:fldChar w:fldCharType="begin"/>
          </w:r>
          <w:r>
            <w:instrText xml:space="preserve"> PAGEREF _Toc28701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59A6BBD5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_Toc9360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12</w:t>
          </w:r>
          <w:r>
            <w:rPr>
              <w:rFonts w:hint="eastAsia" w:ascii="黑体" w:hAnsi="黑体" w:eastAsia="黑体" w:cs="黑体"/>
              <w:szCs w:val="28"/>
            </w:rPr>
            <w:t>.1创建任务草稿</w:t>
          </w:r>
          <w:r>
            <w:tab/>
          </w:r>
          <w:r>
            <w:fldChar w:fldCharType="begin"/>
          </w:r>
          <w:r>
            <w:instrText xml:space="preserve"> PAGEREF _Toc9360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32102664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_Toc28576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12</w:t>
          </w:r>
          <w:r>
            <w:rPr>
              <w:rFonts w:hint="eastAsia" w:ascii="黑体" w:hAnsi="黑体" w:eastAsia="黑体" w:cs="黑体"/>
              <w:szCs w:val="28"/>
            </w:rPr>
            <w:t>.2修改未发布任务</w:t>
          </w:r>
          <w:r>
            <w:tab/>
          </w:r>
          <w:r>
            <w:fldChar w:fldCharType="begin"/>
          </w:r>
          <w:r>
            <w:instrText xml:space="preserve"> PAGEREF _Toc28576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5461BB5E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_Toc19304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12</w:t>
          </w:r>
          <w:r>
            <w:rPr>
              <w:rFonts w:hint="eastAsia" w:ascii="黑体" w:hAnsi="黑体" w:eastAsia="黑体" w:cs="黑体"/>
              <w:szCs w:val="28"/>
            </w:rPr>
            <w:t>.3发布任务</w:t>
          </w:r>
          <w:r>
            <w:tab/>
          </w:r>
          <w:r>
            <w:fldChar w:fldCharType="begin"/>
          </w:r>
          <w:r>
            <w:instrText xml:space="preserve"> PAGEREF _Toc19304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5B19500E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_Toc24215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12</w:t>
          </w:r>
          <w:r>
            <w:rPr>
              <w:rFonts w:hint="eastAsia" w:ascii="黑体" w:hAnsi="黑体" w:eastAsia="黑体" w:cs="黑体"/>
              <w:szCs w:val="28"/>
            </w:rPr>
            <w:t>.4撤回任务</w:t>
          </w:r>
          <w:r>
            <w:tab/>
          </w:r>
          <w:r>
            <w:fldChar w:fldCharType="begin"/>
          </w:r>
          <w:r>
            <w:instrText xml:space="preserve"> PAGEREF _Toc24215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7654FC07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_Toc22823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12</w:t>
          </w:r>
          <w:r>
            <w:rPr>
              <w:rFonts w:hint="eastAsia" w:ascii="黑体" w:hAnsi="黑体" w:eastAsia="黑体" w:cs="黑体"/>
              <w:szCs w:val="28"/>
            </w:rPr>
            <w:t>.5查询任务分配列表</w:t>
          </w:r>
          <w:r>
            <w:tab/>
          </w:r>
          <w:r>
            <w:fldChar w:fldCharType="begin"/>
          </w:r>
          <w:r>
            <w:instrText xml:space="preserve"> PAGEREF _Toc22823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3A8EAEB7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_Toc5646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13</w:t>
          </w:r>
          <w:r>
            <w:rPr>
              <w:rFonts w:hint="eastAsia" w:ascii="黑体" w:hAnsi="黑体" w:eastAsia="黑体" w:cs="黑体"/>
              <w:szCs w:val="28"/>
            </w:rPr>
            <w:t>.6查询实验证据</w:t>
          </w:r>
          <w:r>
            <w:tab/>
          </w:r>
          <w:r>
            <w:fldChar w:fldCharType="begin"/>
          </w:r>
          <w:r>
            <w:instrText xml:space="preserve"> PAGEREF _Toc5646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31619EA5">
          <w:pPr>
            <w:pStyle w:val="26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_Toc16067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宋体" w:hAnsi="宋体" w:eastAsia="宋体" w:cs="宋体"/>
              <w:szCs w:val="32"/>
            </w:rPr>
            <w:t>13.教学端API—报告审核（/teaching/report-reviews）</w:t>
          </w:r>
          <w:r>
            <w:tab/>
          </w:r>
          <w:r>
            <w:fldChar w:fldCharType="begin"/>
          </w:r>
          <w:r>
            <w:instrText xml:space="preserve"> PAGEREF _Toc16067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0E67351D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_Toc14039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13</w:t>
          </w:r>
          <w:r>
            <w:rPr>
              <w:rFonts w:hint="eastAsia" w:ascii="黑体" w:hAnsi="黑体" w:eastAsia="黑体" w:cs="黑体"/>
              <w:szCs w:val="28"/>
            </w:rPr>
            <w:t>.1查询待审报告队列</w:t>
          </w:r>
          <w:r>
            <w:tab/>
          </w:r>
          <w:r>
            <w:fldChar w:fldCharType="begin"/>
          </w:r>
          <w:r>
            <w:instrText xml:space="preserve"> PAGEREF _Toc14039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24A5CBC4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_Toc1711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13</w:t>
          </w:r>
          <w:r>
            <w:rPr>
              <w:rFonts w:hint="eastAsia" w:ascii="黑体" w:hAnsi="黑体" w:eastAsia="黑体" w:cs="黑体"/>
              <w:szCs w:val="28"/>
            </w:rPr>
            <w:t>.2提交审核结果</w:t>
          </w:r>
          <w:r>
            <w:tab/>
          </w:r>
          <w:r>
            <w:fldChar w:fldCharType="begin"/>
          </w:r>
          <w:r>
            <w:instrText xml:space="preserve"> PAGEREF _Toc1711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50B03810">
          <w:pPr>
            <w:pStyle w:val="26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_Toc731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宋体" w:hAnsi="宋体" w:eastAsia="宋体" w:cs="宋体"/>
              <w:szCs w:val="32"/>
            </w:rPr>
            <w:t>14.教学端API—成果管理（/teaching/archives）</w:t>
          </w:r>
          <w:r>
            <w:tab/>
          </w:r>
          <w:r>
            <w:fldChar w:fldCharType="begin"/>
          </w:r>
          <w:r>
            <w:instrText xml:space="preserve"> PAGEREF _Toc731 \h </w:instrText>
          </w:r>
          <w:r>
            <w:fldChar w:fldCharType="separate"/>
          </w:r>
          <w:r>
            <w:t>63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7347DD37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_Toc20334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14</w:t>
          </w:r>
          <w:r>
            <w:rPr>
              <w:rFonts w:hint="eastAsia" w:ascii="黑体" w:hAnsi="黑体" w:eastAsia="黑体" w:cs="黑体"/>
              <w:szCs w:val="28"/>
            </w:rPr>
            <w:t>.1查询归档详情</w:t>
          </w:r>
          <w:r>
            <w:tab/>
          </w:r>
          <w:r>
            <w:fldChar w:fldCharType="begin"/>
          </w:r>
          <w:r>
            <w:instrText xml:space="preserve"> PAGEREF _Toc20334 \h </w:instrText>
          </w:r>
          <w:r>
            <w:fldChar w:fldCharType="separate"/>
          </w:r>
          <w:r>
            <w:t>63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59AE5E7D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_Toc23011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14</w:t>
          </w:r>
          <w:r>
            <w:rPr>
              <w:rFonts w:hint="eastAsia" w:ascii="黑体" w:hAnsi="黑体" w:eastAsia="黑体" w:cs="黑体"/>
              <w:szCs w:val="28"/>
            </w:rPr>
            <w:t>.2导出归档结果</w:t>
          </w:r>
          <w:r>
            <w:tab/>
          </w:r>
          <w:r>
            <w:fldChar w:fldCharType="begin"/>
          </w:r>
          <w:r>
            <w:instrText xml:space="preserve"> PAGEREF _Toc23011 \h </w:instrText>
          </w:r>
          <w:r>
            <w:fldChar w:fldCharType="separate"/>
          </w:r>
          <w:r>
            <w:t>64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76257CC3">
          <w:pPr>
            <w:pStyle w:val="26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_Toc4011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宋体" w:hAnsi="宋体" w:eastAsia="宋体" w:cs="宋体"/>
              <w:szCs w:val="32"/>
            </w:rPr>
            <w:t>15.管理端API—用户与身份（/admin/users）</w:t>
          </w:r>
          <w:r>
            <w:tab/>
          </w:r>
          <w:r>
            <w:fldChar w:fldCharType="begin"/>
          </w:r>
          <w:r>
            <w:instrText xml:space="preserve"> PAGEREF _Toc4011 \h </w:instrText>
          </w:r>
          <w:r>
            <w:fldChar w:fldCharType="separate"/>
          </w:r>
          <w:r>
            <w:t>66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49EBAC70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_Toc15820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15</w:t>
          </w:r>
          <w:r>
            <w:rPr>
              <w:rFonts w:hint="eastAsia" w:ascii="黑体" w:hAnsi="黑体" w:eastAsia="黑体" w:cs="黑体"/>
              <w:szCs w:val="28"/>
            </w:rPr>
            <w:t>.1用户列表查询</w:t>
          </w:r>
          <w:r>
            <w:tab/>
          </w:r>
          <w:r>
            <w:fldChar w:fldCharType="begin"/>
          </w:r>
          <w:r>
            <w:instrText xml:space="preserve"> PAGEREF _Toc15820 \h </w:instrText>
          </w:r>
          <w:r>
            <w:fldChar w:fldCharType="separate"/>
          </w:r>
          <w:r>
            <w:t>66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706C13F7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_Toc6184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15</w:t>
          </w:r>
          <w:r>
            <w:rPr>
              <w:rFonts w:hint="eastAsia" w:ascii="黑体" w:hAnsi="黑体" w:eastAsia="黑体" w:cs="黑体"/>
              <w:szCs w:val="28"/>
            </w:rPr>
            <w:t>.3启用/禁用用户与角色分配</w:t>
          </w:r>
          <w:r>
            <w:tab/>
          </w:r>
          <w:r>
            <w:fldChar w:fldCharType="begin"/>
          </w:r>
          <w:r>
            <w:instrText xml:space="preserve"> PAGEREF _Toc6184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40E7EE40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_Toc8520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15</w:t>
          </w:r>
          <w:r>
            <w:rPr>
              <w:rFonts w:hint="eastAsia" w:ascii="黑体" w:hAnsi="黑体" w:eastAsia="黑体" w:cs="黑体"/>
              <w:szCs w:val="28"/>
            </w:rPr>
            <w:t>.4只读权限矩阵</w:t>
          </w:r>
          <w:r>
            <w:tab/>
          </w:r>
          <w:r>
            <w:fldChar w:fldCharType="begin"/>
          </w:r>
          <w:r>
            <w:instrText xml:space="preserve"> PAGEREF _Toc8520 \h </w:instrText>
          </w:r>
          <w:r>
            <w:fldChar w:fldCharType="separate"/>
          </w:r>
          <w:r>
            <w:t>69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5189983C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_Toc10749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15</w:t>
          </w:r>
          <w:r>
            <w:rPr>
              <w:rFonts w:hint="eastAsia" w:ascii="黑体" w:hAnsi="黑体" w:eastAsia="黑体" w:cs="黑体"/>
              <w:szCs w:val="28"/>
            </w:rPr>
            <w:t>.5查看用户配额</w:t>
          </w:r>
          <w:r>
            <w:tab/>
          </w:r>
          <w:r>
            <w:fldChar w:fldCharType="begin"/>
          </w:r>
          <w:r>
            <w:instrText xml:space="preserve"> PAGEREF _Toc10749 \h </w:instrText>
          </w:r>
          <w:r>
            <w:fldChar w:fldCharType="separate"/>
          </w:r>
          <w:r>
            <w:t>69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4549AD49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_Toc7565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15</w:t>
          </w:r>
          <w:r>
            <w:rPr>
              <w:rFonts w:hint="eastAsia" w:ascii="黑体" w:hAnsi="黑体" w:eastAsia="黑体" w:cs="黑体"/>
              <w:szCs w:val="28"/>
            </w:rPr>
            <w:t>.6调整用户配额</w:t>
          </w:r>
          <w:r>
            <w:tab/>
          </w:r>
          <w:r>
            <w:fldChar w:fldCharType="begin"/>
          </w:r>
          <w:r>
            <w:instrText xml:space="preserve"> PAGEREF _Toc7565 \h </w:instrText>
          </w:r>
          <w:r>
            <w:fldChar w:fldCharType="separate"/>
          </w:r>
          <w:r>
            <w:t>70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09D3E4B3">
          <w:pPr>
            <w:pStyle w:val="26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_Toc27650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宋体" w:hAnsi="宋体" w:eastAsia="宋体" w:cs="宋体"/>
              <w:szCs w:val="32"/>
            </w:rPr>
            <w:t>16.管理端API—运行时管理（/admin/runtime-*）</w:t>
          </w:r>
          <w:r>
            <w:tab/>
          </w:r>
          <w:r>
            <w:fldChar w:fldCharType="begin"/>
          </w:r>
          <w:r>
            <w:instrText xml:space="preserve"> PAGEREF _Toc27650 \h </w:instrText>
          </w:r>
          <w:r>
            <w:fldChar w:fldCharType="separate"/>
          </w:r>
          <w:r>
            <w:t>71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14A4A9C4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_Toc20135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16</w:t>
          </w:r>
          <w:r>
            <w:rPr>
              <w:rFonts w:hint="eastAsia" w:ascii="黑体" w:hAnsi="黑体" w:eastAsia="黑体" w:cs="黑体"/>
              <w:szCs w:val="28"/>
            </w:rPr>
            <w:t>.1适配器列表与健康状态</w:t>
          </w:r>
          <w:r>
            <w:tab/>
          </w:r>
          <w:r>
            <w:fldChar w:fldCharType="begin"/>
          </w:r>
          <w:r>
            <w:instrText xml:space="preserve"> PAGEREF _Toc20135 \h </w:instrText>
          </w:r>
          <w:r>
            <w:fldChar w:fldCharType="separate"/>
          </w:r>
          <w:r>
            <w:t>71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24A9FA7B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_Toc8282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16</w:t>
          </w:r>
          <w:r>
            <w:rPr>
              <w:rFonts w:hint="eastAsia" w:ascii="黑体" w:hAnsi="黑体" w:eastAsia="黑体" w:cs="黑体"/>
              <w:szCs w:val="28"/>
            </w:rPr>
            <w:t>.2适配器契约测试</w:t>
          </w:r>
          <w:r>
            <w:tab/>
          </w:r>
          <w:r>
            <w:fldChar w:fldCharType="begin"/>
          </w:r>
          <w:r>
            <w:instrText xml:space="preserve"> PAGEREF _Toc8282 \h </w:instrText>
          </w:r>
          <w:r>
            <w:fldChar w:fldCharType="separate"/>
          </w:r>
          <w:r>
            <w:t>72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70256663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_Toc21328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16</w:t>
          </w:r>
          <w:r>
            <w:rPr>
              <w:rFonts w:hint="eastAsia" w:ascii="黑体" w:hAnsi="黑体" w:eastAsia="黑体" w:cs="黑体"/>
              <w:szCs w:val="28"/>
            </w:rPr>
            <w:t>.3运行时策略列表</w:t>
          </w:r>
          <w:r>
            <w:tab/>
          </w:r>
          <w:r>
            <w:fldChar w:fldCharType="begin"/>
          </w:r>
          <w:r>
            <w:instrText xml:space="preserve"> PAGEREF _Toc21328 \h </w:instrText>
          </w:r>
          <w:r>
            <w:fldChar w:fldCharType="separate"/>
          </w:r>
          <w:r>
            <w:t>73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195A053C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_Toc17265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16</w:t>
          </w:r>
          <w:r>
            <w:rPr>
              <w:rFonts w:hint="eastAsia" w:ascii="黑体" w:hAnsi="黑体" w:eastAsia="黑体" w:cs="黑体"/>
              <w:szCs w:val="28"/>
            </w:rPr>
            <w:t>.4修改运行时策略</w:t>
          </w:r>
          <w:r>
            <w:tab/>
          </w:r>
          <w:r>
            <w:fldChar w:fldCharType="begin"/>
          </w:r>
          <w:r>
            <w:instrText xml:space="preserve"> PAGEREF _Toc17265 \h </w:instrText>
          </w:r>
          <w:r>
            <w:fldChar w:fldCharType="separate"/>
          </w:r>
          <w:r>
            <w:t>74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0BE2A0E7">
          <w:pPr>
            <w:pStyle w:val="26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_Toc5232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宋体" w:hAnsi="宋体" w:eastAsia="宋体" w:cs="宋体"/>
              <w:szCs w:val="32"/>
            </w:rPr>
            <w:t>17.管理端API—实例运营（/admin/instances）</w:t>
          </w:r>
          <w:r>
            <w:tab/>
          </w:r>
          <w:r>
            <w:fldChar w:fldCharType="begin"/>
          </w:r>
          <w:r>
            <w:instrText xml:space="preserve"> PAGEREF _Toc5232 \h </w:instrText>
          </w:r>
          <w:r>
            <w:fldChar w:fldCharType="separate"/>
          </w:r>
          <w:r>
            <w:t>76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4ACEEDEC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_Toc18426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17</w:t>
          </w:r>
          <w:r>
            <w:rPr>
              <w:rFonts w:hint="eastAsia" w:ascii="黑体" w:hAnsi="黑体" w:eastAsia="黑体" w:cs="黑体"/>
              <w:szCs w:val="28"/>
            </w:rPr>
            <w:t>.1实例列表筛选</w:t>
          </w:r>
          <w:r>
            <w:tab/>
          </w:r>
          <w:r>
            <w:fldChar w:fldCharType="begin"/>
          </w:r>
          <w:r>
            <w:instrText xml:space="preserve"> PAGEREF _Toc18426 \h </w:instrText>
          </w:r>
          <w:r>
            <w:fldChar w:fldCharType="separate"/>
          </w:r>
          <w:r>
            <w:t>76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15EA2DD4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_Toc22967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17</w:t>
          </w:r>
          <w:r>
            <w:rPr>
              <w:rFonts w:hint="eastAsia" w:ascii="黑体" w:hAnsi="黑体" w:eastAsia="黑体" w:cs="黑体"/>
              <w:szCs w:val="28"/>
            </w:rPr>
            <w:t>.2实例详情</w:t>
          </w:r>
          <w:r>
            <w:tab/>
          </w:r>
          <w:r>
            <w:fldChar w:fldCharType="begin"/>
          </w:r>
          <w:r>
            <w:instrText xml:space="preserve"> PAGEREF _Toc22967 \h </w:instrText>
          </w:r>
          <w:r>
            <w:fldChar w:fldCharType="separate"/>
          </w:r>
          <w:r>
            <w:t>77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6D548D42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_Toc32674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17</w:t>
          </w:r>
          <w:r>
            <w:rPr>
              <w:rFonts w:hint="eastAsia" w:ascii="黑体" w:hAnsi="黑体" w:eastAsia="黑体" w:cs="黑体"/>
              <w:szCs w:val="28"/>
            </w:rPr>
            <w:t>.3管理员停止实例</w:t>
          </w:r>
          <w:r>
            <w:tab/>
          </w:r>
          <w:r>
            <w:fldChar w:fldCharType="begin"/>
          </w:r>
          <w:r>
            <w:instrText xml:space="preserve"> PAGEREF _Toc32674 \h </w:instrText>
          </w:r>
          <w:r>
            <w:fldChar w:fldCharType="separate"/>
          </w:r>
          <w:r>
            <w:t>78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6585498B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_Toc7150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17</w:t>
          </w:r>
          <w:r>
            <w:rPr>
              <w:rFonts w:hint="eastAsia" w:ascii="黑体" w:hAnsi="黑体" w:eastAsia="黑体" w:cs="黑体"/>
              <w:szCs w:val="28"/>
            </w:rPr>
            <w:t>.4强制销毁实例</w:t>
          </w:r>
          <w:r>
            <w:tab/>
          </w:r>
          <w:r>
            <w:fldChar w:fldCharType="begin"/>
          </w:r>
          <w:r>
            <w:instrText xml:space="preserve"> PAGEREF _Toc7150 \h </w:instrText>
          </w:r>
          <w:r>
            <w:fldChar w:fldCharType="separate"/>
          </w:r>
          <w:r>
            <w:t>79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2C7B6904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_Toc32404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17.</w:t>
          </w:r>
          <w:r>
            <w:rPr>
              <w:rFonts w:hint="eastAsia" w:ascii="黑体" w:hAnsi="黑体" w:eastAsia="黑体" w:cs="黑体"/>
              <w:szCs w:val="28"/>
            </w:rPr>
            <w:t>5装载任务与步骤</w:t>
          </w:r>
          <w:r>
            <w:tab/>
          </w:r>
          <w:r>
            <w:fldChar w:fldCharType="begin"/>
          </w:r>
          <w:r>
            <w:instrText xml:space="preserve"> PAGEREF _Toc32404 \h </w:instrText>
          </w:r>
          <w:r>
            <w:fldChar w:fldCharType="separate"/>
          </w:r>
          <w:r>
            <w:t>80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7E20ED1C">
          <w:pPr>
            <w:pStyle w:val="26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_Toc19188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宋体" w:hAnsi="宋体" w:eastAsia="宋体" w:cs="宋体"/>
              <w:szCs w:val="32"/>
            </w:rPr>
            <w:t>18.管理端API—可靠性治理（/admin/compensation-*）</w:t>
          </w:r>
          <w:r>
            <w:tab/>
          </w:r>
          <w:r>
            <w:fldChar w:fldCharType="begin"/>
          </w:r>
          <w:r>
            <w:instrText xml:space="preserve"> PAGEREF _Toc19188 \h </w:instrText>
          </w:r>
          <w:r>
            <w:fldChar w:fldCharType="separate"/>
          </w:r>
          <w:r>
            <w:t>81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53FEA5A3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_Toc30733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18</w:t>
          </w:r>
          <w:r>
            <w:rPr>
              <w:rFonts w:hint="eastAsia" w:ascii="黑体" w:hAnsi="黑体" w:eastAsia="黑体" w:cs="黑体"/>
              <w:szCs w:val="28"/>
            </w:rPr>
            <w:t>.1补偿任务列表</w:t>
          </w:r>
          <w:r>
            <w:tab/>
          </w:r>
          <w:r>
            <w:fldChar w:fldCharType="begin"/>
          </w:r>
          <w:r>
            <w:instrText xml:space="preserve"> PAGEREF _Toc30733 \h </w:instrText>
          </w:r>
          <w:r>
            <w:fldChar w:fldCharType="separate"/>
          </w:r>
          <w:r>
            <w:t>81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7FCF874B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_Toc11396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18</w:t>
          </w:r>
          <w:r>
            <w:rPr>
              <w:rFonts w:hint="eastAsia" w:ascii="黑体" w:hAnsi="黑体" w:eastAsia="黑体" w:cs="黑体"/>
              <w:szCs w:val="28"/>
            </w:rPr>
            <w:t>.2幂等重试补偿任务</w:t>
          </w:r>
          <w:r>
            <w:tab/>
          </w:r>
          <w:r>
            <w:fldChar w:fldCharType="begin"/>
          </w:r>
          <w:r>
            <w:instrText xml:space="preserve"> PAGEREF _Toc11396 \h </w:instrText>
          </w:r>
          <w:r>
            <w:fldChar w:fldCharType="separate"/>
          </w:r>
          <w:r>
            <w:t>82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3FD2FA02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_Toc17545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18</w:t>
          </w:r>
          <w:r>
            <w:rPr>
              <w:rFonts w:hint="eastAsia" w:ascii="黑体" w:hAnsi="黑体" w:eastAsia="黑体" w:cs="黑体"/>
              <w:szCs w:val="28"/>
            </w:rPr>
            <w:t>.3人工处置补偿任务</w:t>
          </w:r>
          <w:r>
            <w:tab/>
          </w:r>
          <w:r>
            <w:fldChar w:fldCharType="begin"/>
          </w:r>
          <w:r>
            <w:instrText xml:space="preserve"> PAGEREF _Toc17545 \h </w:instrText>
          </w:r>
          <w:r>
            <w:fldChar w:fldCharType="separate"/>
          </w:r>
          <w:r>
            <w:t>83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2418BC30">
          <w:pPr>
            <w:pStyle w:val="26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_Toc25135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宋体" w:hAnsi="宋体" w:eastAsia="宋体" w:cs="宋体"/>
              <w:szCs w:val="32"/>
            </w:rPr>
            <w:t>19.管理端API—运营监控（/admin/health,/admin/alerts）</w:t>
          </w:r>
          <w:r>
            <w:tab/>
          </w:r>
          <w:r>
            <w:fldChar w:fldCharType="begin"/>
          </w:r>
          <w:r>
            <w:instrText xml:space="preserve"> PAGEREF _Toc25135 \h </w:instrText>
          </w:r>
          <w:r>
            <w:fldChar w:fldCharType="separate"/>
          </w:r>
          <w:r>
            <w:t>84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352308E6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_Toc1613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19</w:t>
          </w:r>
          <w:r>
            <w:rPr>
              <w:rFonts w:hint="eastAsia" w:ascii="黑体" w:hAnsi="黑体" w:eastAsia="黑体" w:cs="黑体"/>
              <w:szCs w:val="28"/>
            </w:rPr>
            <w:t>.1服务健康检查</w:t>
          </w:r>
          <w:r>
            <w:tab/>
          </w:r>
          <w:r>
            <w:fldChar w:fldCharType="begin"/>
          </w:r>
          <w:r>
            <w:instrText xml:space="preserve"> PAGEREF _Toc1613 \h </w:instrText>
          </w:r>
          <w:r>
            <w:fldChar w:fldCharType="separate"/>
          </w:r>
          <w:r>
            <w:t>84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0859620A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_Toc22582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19</w:t>
          </w:r>
          <w:r>
            <w:rPr>
              <w:rFonts w:hint="eastAsia" w:ascii="黑体" w:hAnsi="黑体" w:eastAsia="黑体" w:cs="黑体"/>
              <w:szCs w:val="28"/>
            </w:rPr>
            <w:t>.2资源概览</w:t>
          </w:r>
          <w:r>
            <w:tab/>
          </w:r>
          <w:r>
            <w:fldChar w:fldCharType="begin"/>
          </w:r>
          <w:r>
            <w:instrText xml:space="preserve"> PAGEREF _Toc22582 \h </w:instrText>
          </w:r>
          <w:r>
            <w:fldChar w:fldCharType="separate"/>
          </w:r>
          <w:r>
            <w:t>85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27163797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_Toc18272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19</w:t>
          </w:r>
          <w:r>
            <w:rPr>
              <w:rFonts w:hint="eastAsia" w:ascii="黑体" w:hAnsi="黑体" w:eastAsia="黑体" w:cs="黑体"/>
              <w:szCs w:val="28"/>
            </w:rPr>
            <w:t>.3告警列表</w:t>
          </w:r>
          <w:r>
            <w:tab/>
          </w:r>
          <w:r>
            <w:fldChar w:fldCharType="begin"/>
          </w:r>
          <w:r>
            <w:instrText xml:space="preserve"> PAGEREF _Toc18272 \h </w:instrText>
          </w:r>
          <w:r>
            <w:fldChar w:fldCharType="separate"/>
          </w:r>
          <w:r>
            <w:t>86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403FE6D4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_Toc11303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19</w:t>
          </w:r>
          <w:r>
            <w:rPr>
              <w:rFonts w:hint="eastAsia" w:ascii="黑体" w:hAnsi="黑体" w:eastAsia="黑体" w:cs="黑体"/>
              <w:szCs w:val="28"/>
            </w:rPr>
            <w:t>.4告警确认与处置</w:t>
          </w:r>
          <w:r>
            <w:tab/>
          </w:r>
          <w:r>
            <w:fldChar w:fldCharType="begin"/>
          </w:r>
          <w:r>
            <w:instrText xml:space="preserve"> PAGEREF _Toc11303 \h </w:instrText>
          </w:r>
          <w:r>
            <w:fldChar w:fldCharType="separate"/>
          </w:r>
          <w:r>
            <w:t>87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59F5C33B">
          <w:pPr>
            <w:pStyle w:val="26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_Toc1071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宋体" w:hAnsi="宋体" w:eastAsia="宋体" w:cs="宋体"/>
              <w:szCs w:val="32"/>
            </w:rPr>
            <w:t>20.管理端API—审计管理（/admin/audit-*）</w:t>
          </w:r>
          <w:r>
            <w:tab/>
          </w:r>
          <w:r>
            <w:fldChar w:fldCharType="begin"/>
          </w:r>
          <w:r>
            <w:instrText xml:space="preserve"> PAGEREF _Toc1071 \h </w:instrText>
          </w:r>
          <w:r>
            <w:fldChar w:fldCharType="separate"/>
          </w:r>
          <w:r>
            <w:t>88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744B6EA7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_Toc20842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20</w:t>
          </w:r>
          <w:r>
            <w:rPr>
              <w:rFonts w:hint="eastAsia" w:ascii="黑体" w:hAnsi="黑体" w:eastAsia="黑体" w:cs="黑体"/>
              <w:szCs w:val="28"/>
            </w:rPr>
            <w:t>.1审计日志检索</w:t>
          </w:r>
          <w:r>
            <w:tab/>
          </w:r>
          <w:r>
            <w:fldChar w:fldCharType="begin"/>
          </w:r>
          <w:r>
            <w:instrText xml:space="preserve"> PAGEREF _Toc20842 \h </w:instrText>
          </w:r>
          <w:r>
            <w:fldChar w:fldCharType="separate"/>
          </w:r>
          <w:r>
            <w:t>88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4712CE2A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_Toc28786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20.</w:t>
          </w:r>
          <w:r>
            <w:rPr>
              <w:rFonts w:hint="eastAsia" w:ascii="黑体" w:hAnsi="黑体" w:eastAsia="黑体" w:cs="黑体"/>
              <w:szCs w:val="28"/>
            </w:rPr>
            <w:t>2审计日志脱敏导出</w:t>
          </w:r>
          <w:r>
            <w:tab/>
          </w:r>
          <w:r>
            <w:fldChar w:fldCharType="begin"/>
          </w:r>
          <w:r>
            <w:instrText xml:space="preserve"> PAGEREF _Toc28786 \h </w:instrText>
          </w:r>
          <w:r>
            <w:fldChar w:fldCharType="separate"/>
          </w:r>
          <w:r>
            <w:t>89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40D78D0E">
          <w:pPr>
            <w:pStyle w:val="26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_Toc11037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宋体" w:hAnsi="宋体" w:eastAsia="宋体" w:cs="宋体"/>
              <w:szCs w:val="32"/>
            </w:rPr>
            <w:t>21.管理端API—Outbox事件（/admin/outbox-*）</w:t>
          </w:r>
          <w:r>
            <w:tab/>
          </w:r>
          <w:r>
            <w:fldChar w:fldCharType="begin"/>
          </w:r>
          <w:r>
            <w:instrText xml:space="preserve"> PAGEREF _Toc11037 \h </w:instrText>
          </w:r>
          <w:r>
            <w:fldChar w:fldCharType="separate"/>
          </w:r>
          <w:r>
            <w:t>90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49412C66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_Toc28681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21</w:t>
          </w:r>
          <w:r>
            <w:rPr>
              <w:rFonts w:hint="eastAsia" w:ascii="黑体" w:hAnsi="黑体" w:eastAsia="黑体" w:cs="黑体"/>
              <w:szCs w:val="28"/>
            </w:rPr>
            <w:t>.1查询未发布/失败事件</w:t>
          </w:r>
          <w:r>
            <w:tab/>
          </w:r>
          <w:r>
            <w:fldChar w:fldCharType="begin"/>
          </w:r>
          <w:r>
            <w:instrText xml:space="preserve"> PAGEREF _Toc28681 \h </w:instrText>
          </w:r>
          <w:r>
            <w:fldChar w:fldCharType="separate"/>
          </w:r>
          <w:r>
            <w:t>90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1C001405">
          <w:pPr>
            <w:pStyle w:val="26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_Toc19952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宋体" w:hAnsi="宋体" w:eastAsia="宋体" w:cs="宋体"/>
              <w:szCs w:val="32"/>
            </w:rPr>
            <w:t>22.SSE异步事件规范</w:t>
          </w:r>
          <w:r>
            <w:tab/>
          </w:r>
          <w:r>
            <w:fldChar w:fldCharType="begin"/>
          </w:r>
          <w:r>
            <w:instrText xml:space="preserve"> PAGEREF _Toc19952 \h </w:instrText>
          </w:r>
          <w:r>
            <w:fldChar w:fldCharType="separate"/>
          </w:r>
          <w:r>
            <w:t>92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5FAAE457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_Toc19430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22</w:t>
          </w:r>
          <w:r>
            <w:rPr>
              <w:rFonts w:hint="eastAsia" w:ascii="黑体" w:hAnsi="黑体" w:eastAsia="黑体" w:cs="黑体"/>
              <w:szCs w:val="28"/>
            </w:rPr>
            <w:t>.1事件流端点</w:t>
          </w:r>
          <w:r>
            <w:tab/>
          </w:r>
          <w:r>
            <w:fldChar w:fldCharType="begin"/>
          </w:r>
          <w:r>
            <w:instrText xml:space="preserve"> PAGEREF _Toc19430 \h </w:instrText>
          </w:r>
          <w:r>
            <w:fldChar w:fldCharType="separate"/>
          </w:r>
          <w:r>
            <w:t>92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05F67F1F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_Toc29166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22</w:t>
          </w:r>
          <w:r>
            <w:rPr>
              <w:rFonts w:hint="eastAsia" w:ascii="黑体" w:hAnsi="黑体" w:eastAsia="黑体" w:cs="黑体"/>
              <w:szCs w:val="28"/>
            </w:rPr>
            <w:t>.2连接规范</w:t>
          </w:r>
          <w:r>
            <w:tab/>
          </w:r>
          <w:r>
            <w:fldChar w:fldCharType="begin"/>
          </w:r>
          <w:r>
            <w:instrText xml:space="preserve"> PAGEREF _Toc29166 \h </w:instrText>
          </w:r>
          <w:r>
            <w:fldChar w:fldCharType="separate"/>
          </w:r>
          <w:r>
            <w:t>92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6CA59A48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_Toc11085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22</w:t>
          </w:r>
          <w:r>
            <w:rPr>
              <w:rFonts w:hint="eastAsia" w:ascii="黑体" w:hAnsi="黑体" w:eastAsia="黑体" w:cs="黑体"/>
              <w:szCs w:val="28"/>
            </w:rPr>
            <w:t>.3事件载荷格式</w:t>
          </w:r>
          <w:r>
            <w:tab/>
          </w:r>
          <w:r>
            <w:fldChar w:fldCharType="begin"/>
          </w:r>
          <w:r>
            <w:instrText xml:space="preserve"> PAGEREF _Toc11085 \h </w:instrText>
          </w:r>
          <w:r>
            <w:fldChar w:fldCharType="separate"/>
          </w:r>
          <w:r>
            <w:t>92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38FC8EA9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_Toc6977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22</w:t>
          </w:r>
          <w:r>
            <w:rPr>
              <w:rFonts w:hint="eastAsia" w:ascii="黑体" w:hAnsi="黑体" w:eastAsia="黑体" w:cs="黑体"/>
              <w:szCs w:val="28"/>
            </w:rPr>
            <w:t>.4事件类型字典</w:t>
          </w:r>
          <w:r>
            <w:tab/>
          </w:r>
          <w:r>
            <w:fldChar w:fldCharType="begin"/>
          </w:r>
          <w:r>
            <w:instrText xml:space="preserve"> PAGEREF _Toc6977 \h </w:instrText>
          </w:r>
          <w:r>
            <w:fldChar w:fldCharType="separate"/>
          </w:r>
          <w:r>
            <w:t>92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3AFB5725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_Toc23520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22</w:t>
          </w:r>
          <w:r>
            <w:rPr>
              <w:rFonts w:hint="eastAsia" w:ascii="黑体" w:hAnsi="黑体" w:eastAsia="黑体" w:cs="黑体"/>
              <w:szCs w:val="28"/>
            </w:rPr>
            <w:t>.5断线恢复流程</w:t>
          </w:r>
          <w:r>
            <w:tab/>
          </w:r>
          <w:r>
            <w:fldChar w:fldCharType="begin"/>
          </w:r>
          <w:r>
            <w:instrText xml:space="preserve"> PAGEREF _Toc23520 \h </w:instrText>
          </w:r>
          <w:r>
            <w:fldChar w:fldCharType="separate"/>
          </w:r>
          <w:r>
            <w:t>93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25C336EF">
          <w:pPr>
            <w:pStyle w:val="26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_Toc31359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宋体" w:hAnsi="宋体" w:eastAsia="宋体" w:cs="宋体"/>
              <w:szCs w:val="32"/>
            </w:rPr>
            <w:t>23.文件上传与下载流程</w:t>
          </w:r>
          <w:r>
            <w:tab/>
          </w:r>
          <w:r>
            <w:fldChar w:fldCharType="begin"/>
          </w:r>
          <w:r>
            <w:instrText xml:space="preserve"> PAGEREF _Toc31359 \h </w:instrText>
          </w:r>
          <w:r>
            <w:fldChar w:fldCharType="separate"/>
          </w:r>
          <w:r>
            <w:t>93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701E85FB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_Toc1885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23</w:t>
          </w:r>
          <w:r>
            <w:rPr>
              <w:rFonts w:hint="eastAsia" w:ascii="黑体" w:hAnsi="黑体" w:eastAsia="黑体" w:cs="黑体"/>
              <w:szCs w:val="28"/>
            </w:rPr>
            <w:t>.1上传流程（报告附件、模板材料等）</w:t>
          </w:r>
          <w:r>
            <w:tab/>
          </w:r>
          <w:r>
            <w:fldChar w:fldCharType="begin"/>
          </w:r>
          <w:r>
            <w:instrText xml:space="preserve"> PAGEREF _Toc1885 \h </w:instrText>
          </w:r>
          <w:r>
            <w:fldChar w:fldCharType="separate"/>
          </w:r>
          <w:r>
            <w:t>93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78A47DD6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_Toc18436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23</w:t>
          </w:r>
          <w:r>
            <w:rPr>
              <w:rFonts w:hint="eastAsia" w:ascii="黑体" w:hAnsi="黑体" w:eastAsia="黑体" w:cs="黑体"/>
              <w:szCs w:val="28"/>
            </w:rPr>
            <w:t>.2下载流程</w:t>
          </w:r>
          <w:r>
            <w:tab/>
          </w:r>
          <w:r>
            <w:fldChar w:fldCharType="begin"/>
          </w:r>
          <w:r>
            <w:instrText xml:space="preserve"> PAGEREF _Toc18436 \h </w:instrText>
          </w:r>
          <w:r>
            <w:fldChar w:fldCharType="separate"/>
          </w:r>
          <w:r>
            <w:t>93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4BD80CA9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_Toc11254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23</w:t>
          </w:r>
          <w:r>
            <w:rPr>
              <w:rFonts w:hint="eastAsia" w:ascii="黑体" w:hAnsi="黑体" w:eastAsia="黑体" w:cs="黑体"/>
              <w:szCs w:val="28"/>
            </w:rPr>
            <w:t>.3安全约束</w:t>
          </w:r>
          <w:r>
            <w:tab/>
          </w:r>
          <w:r>
            <w:fldChar w:fldCharType="begin"/>
          </w:r>
          <w:r>
            <w:instrText xml:space="preserve"> PAGEREF _Toc11254 \h </w:instrText>
          </w:r>
          <w:r>
            <w:fldChar w:fldCharType="separate"/>
          </w:r>
          <w:r>
            <w:t>93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1D2322A1">
          <w:pPr>
            <w:pStyle w:val="26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_Toc15197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宋体" w:hAnsi="宋体" w:eastAsia="宋体" w:cs="宋体"/>
              <w:szCs w:val="32"/>
            </w:rPr>
            <w:t>24.错误码字典</w:t>
          </w:r>
          <w:r>
            <w:tab/>
          </w:r>
          <w:r>
            <w:fldChar w:fldCharType="begin"/>
          </w:r>
          <w:r>
            <w:instrText xml:space="preserve"> PAGEREF _Toc15197 \h </w:instrText>
          </w:r>
          <w:r>
            <w:fldChar w:fldCharType="separate"/>
          </w:r>
          <w:r>
            <w:t>93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08658DE2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_Toc5281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24</w:t>
          </w:r>
          <w:r>
            <w:rPr>
              <w:rFonts w:hint="eastAsia" w:ascii="黑体" w:hAnsi="黑体" w:eastAsia="黑体" w:cs="黑体"/>
              <w:szCs w:val="28"/>
            </w:rPr>
            <w:t>.1通用错误码</w:t>
          </w:r>
          <w:r>
            <w:tab/>
          </w:r>
          <w:r>
            <w:fldChar w:fldCharType="begin"/>
          </w:r>
          <w:r>
            <w:instrText xml:space="preserve"> PAGEREF _Toc5281 \h </w:instrText>
          </w:r>
          <w:r>
            <w:fldChar w:fldCharType="separate"/>
          </w:r>
          <w:r>
            <w:t>93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28D7C65D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_Toc1751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24</w:t>
          </w:r>
          <w:r>
            <w:rPr>
              <w:rFonts w:hint="eastAsia" w:ascii="黑体" w:hAnsi="黑体" w:eastAsia="黑体" w:cs="黑体"/>
              <w:szCs w:val="28"/>
            </w:rPr>
            <w:t>.2业务错误码补充</w:t>
          </w:r>
          <w:r>
            <w:tab/>
          </w:r>
          <w:r>
            <w:fldChar w:fldCharType="begin"/>
          </w:r>
          <w:r>
            <w:instrText xml:space="preserve"> PAGEREF _Toc1751 \h </w:instrText>
          </w:r>
          <w:r>
            <w:fldChar w:fldCharType="separate"/>
          </w:r>
          <w:r>
            <w:t>94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5129C506">
          <w:pPr>
            <w:pStyle w:val="26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_Toc14564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宋体" w:hAnsi="宋体" w:eastAsia="宋体" w:cs="宋体"/>
            </w:rPr>
            <w:t>25. 功能点追踪矩阵</w:t>
          </w:r>
          <w:r>
            <w:tab/>
          </w:r>
          <w:r>
            <w:fldChar w:fldCharType="begin"/>
          </w:r>
          <w:r>
            <w:instrText xml:space="preserve"> PAGEREF _Toc14564 \h </w:instrText>
          </w:r>
          <w:r>
            <w:fldChar w:fldCharType="separate"/>
          </w:r>
          <w:r>
            <w:t>95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356FCE12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_Toc16549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25</w:t>
          </w:r>
          <w:r>
            <w:rPr>
              <w:rFonts w:hint="eastAsia" w:ascii="黑体" w:hAnsi="黑体" w:eastAsia="黑体" w:cs="黑体"/>
              <w:szCs w:val="28"/>
            </w:rPr>
            <w:t>.1接口覆盖统计</w:t>
          </w:r>
          <w:r>
            <w:tab/>
          </w:r>
          <w:r>
            <w:fldChar w:fldCharType="begin"/>
          </w:r>
          <w:r>
            <w:instrText xml:space="preserve"> PAGEREF _Toc16549 \h </w:instrText>
          </w:r>
          <w:r>
            <w:fldChar w:fldCharType="separate"/>
          </w:r>
          <w:r>
            <w:t>95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6E120C85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_Toc26584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25</w:t>
          </w:r>
          <w:r>
            <w:rPr>
              <w:rFonts w:hint="eastAsia" w:ascii="黑体" w:hAnsi="黑体" w:eastAsia="黑体" w:cs="黑体"/>
              <w:szCs w:val="28"/>
            </w:rPr>
            <w:t>.2模块-API映射</w:t>
          </w:r>
          <w:r>
            <w:tab/>
          </w:r>
          <w:r>
            <w:fldChar w:fldCharType="begin"/>
          </w:r>
          <w:r>
            <w:instrText xml:space="preserve"> PAGEREF _Toc26584 \h </w:instrText>
          </w:r>
          <w:r>
            <w:fldChar w:fldCharType="separate"/>
          </w:r>
          <w:r>
            <w:t>95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76599571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_Toc128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25</w:t>
          </w:r>
          <w:r>
            <w:rPr>
              <w:rFonts w:hint="eastAsia" w:ascii="黑体" w:hAnsi="黑体" w:eastAsia="黑体" w:cs="黑体"/>
              <w:szCs w:val="28"/>
            </w:rPr>
            <w:t>.3公共技术能力覆盖</w:t>
          </w:r>
          <w:r>
            <w:tab/>
          </w:r>
          <w:r>
            <w:fldChar w:fldCharType="begin"/>
          </w:r>
          <w:r>
            <w:instrText xml:space="preserve"> PAGEREF _Toc128 \h </w:instrText>
          </w:r>
          <w:r>
            <w:fldChar w:fldCharType="separate"/>
          </w:r>
          <w:r>
            <w:t>95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3D2F842E">
          <w:pPr>
            <w:pStyle w:val="26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_Toc19490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宋体" w:hAnsi="宋体" w:eastAsia="宋体" w:cs="宋体"/>
              <w:szCs w:val="32"/>
            </w:rPr>
            <w:t>附录A：核心状态机速查</w:t>
          </w:r>
          <w:r>
            <w:tab/>
          </w:r>
          <w:r>
            <w:fldChar w:fldCharType="begin"/>
          </w:r>
          <w:r>
            <w:instrText xml:space="preserve"> PAGEREF _Toc19490 \h </w:instrText>
          </w:r>
          <w:r>
            <w:fldChar w:fldCharType="separate"/>
          </w:r>
          <w:r>
            <w:t>96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20CBE2F5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_Toc18859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任务分配状态</w:t>
          </w:r>
          <w:r>
            <w:tab/>
          </w:r>
          <w:r>
            <w:fldChar w:fldCharType="begin"/>
          </w:r>
          <w:r>
            <w:instrText xml:space="preserve"> PAGEREF _Toc18859 \h </w:instrText>
          </w:r>
          <w:r>
            <w:fldChar w:fldCharType="separate"/>
          </w:r>
          <w:r>
            <w:t>96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2F338B87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_Toc31280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实例状态</w:t>
          </w:r>
          <w:r>
            <w:tab/>
          </w:r>
          <w:r>
            <w:fldChar w:fldCharType="begin"/>
          </w:r>
          <w:r>
            <w:instrText xml:space="preserve"> PAGEREF _Toc31280 \h </w:instrText>
          </w:r>
          <w:r>
            <w:fldChar w:fldCharType="separate"/>
          </w:r>
          <w:r>
            <w:t>96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5C3B349D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_Toc16566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报告版本状态</w:t>
          </w:r>
          <w:r>
            <w:tab/>
          </w:r>
          <w:r>
            <w:fldChar w:fldCharType="begin"/>
          </w:r>
          <w:r>
            <w:instrText xml:space="preserve"> PAGEREF _Toc16566 \h </w:instrText>
          </w:r>
          <w:r>
            <w:fldChar w:fldCharType="separate"/>
          </w:r>
          <w:r>
            <w:t>96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222659A1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_Toc1160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成员资格状态</w:t>
          </w:r>
          <w:r>
            <w:tab/>
          </w:r>
          <w:r>
            <w:fldChar w:fldCharType="begin"/>
          </w:r>
          <w:r>
            <w:instrText xml:space="preserve"> PAGEREF _Toc1160 \h </w:instrText>
          </w:r>
          <w:r>
            <w:fldChar w:fldCharType="separate"/>
          </w:r>
          <w:r>
            <w:t>96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1B5A394B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_Toc29204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归档状态</w:t>
          </w:r>
          <w:r>
            <w:tab/>
          </w:r>
          <w:r>
            <w:fldChar w:fldCharType="begin"/>
          </w:r>
          <w:r>
            <w:instrText xml:space="preserve"> PAGEREF _Toc29204 \h </w:instrText>
          </w:r>
          <w:r>
            <w:fldChar w:fldCharType="separate"/>
          </w:r>
          <w:r>
            <w:t>96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4EF1F79F">
          <w:pPr>
            <w:pStyle w:val="29"/>
            <w:tabs>
              <w:tab w:val="right" w:leader="dot" w:pos="10200"/>
            </w:tabs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instrText xml:space="preserve"> HYPERLINK \l _Toc5658 </w:instrText>
          </w:r>
          <w:r>
            <w:rPr>
              <w:rFonts w:hint="eastAsia" w:ascii="宋体" w:hAnsi="宋体" w:eastAsia="宋体" w:cs="宋体"/>
              <w:bCs/>
              <w:i w:val="0"/>
              <w:szCs w:val="18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会话状态</w:t>
          </w:r>
          <w:r>
            <w:tab/>
          </w:r>
          <w:r>
            <w:fldChar w:fldCharType="begin"/>
          </w:r>
          <w:r>
            <w:instrText xml:space="preserve"> PAGEREF _Toc5658 \h </w:instrText>
          </w:r>
          <w:r>
            <w:fldChar w:fldCharType="separate"/>
          </w:r>
          <w:r>
            <w:t>96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  <w:p w14:paraId="1A043AB7">
          <w:pPr>
            <w:bidi w:val="0"/>
          </w:pPr>
          <w:r>
            <w:rPr>
              <w:rFonts w:hint="eastAsia" w:ascii="宋体" w:hAnsi="宋体" w:eastAsia="宋体" w:cs="宋体"/>
              <w:bCs/>
              <w:i w:val="0"/>
              <w:color w:val="1F4E79"/>
              <w:szCs w:val="18"/>
              <w:lang w:val="en-US" w:eastAsia="en-US" w:bidi="ar-SA"/>
            </w:rPr>
            <w:fldChar w:fldCharType="end"/>
          </w:r>
        </w:p>
      </w:sdtContent>
    </w:sdt>
    <w:p w14:paraId="372CE730">
      <w:pPr>
        <w:pStyle w:val="3"/>
        <w:bidi w:val="0"/>
        <w:jc w:val="center"/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4" w:name="_Toc25860"/>
      <w:r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1.文档目的</w:t>
      </w:r>
      <w:bookmarkEnd w:id="4"/>
    </w:p>
    <w:p w14:paraId="3EB236F9">
      <w:pPr>
        <w:spacing w:before="4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本文档将PRD第5章的接口框架、三级功能清单的142个功能点和数据库候选v3.3的字段定义合成为可联调、可测试、可生成OpenAPI的接口设计。每个API标注所属模块、所需角色、幂等要求和数据实体，并在请求/响应Schema中精确到字段级。</w:t>
      </w:r>
    </w:p>
    <w:p w14:paraId="3A500422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5" w:name="_Toc22350"/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模块与责任流</w:t>
      </w:r>
      <w:bookmarkEnd w:id="5"/>
    </w:p>
    <w:p w14:paraId="46DA723C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1.2模块与责任流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2459A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E4A839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模块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3E187D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责任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E5DB32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接口前缀</w:t>
            </w:r>
          </w:p>
        </w:tc>
      </w:tr>
      <w:tr w14:paraId="12E52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3D29C6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M1身份与授权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BE2925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登录、RBAC、成员资格、配额、会话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43CAA6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/auth/*</w:t>
            </w: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/me/team-*</w:t>
            </w: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/admin/users*</w:t>
            </w:r>
          </w:p>
        </w:tc>
      </w:tr>
      <w:tr w14:paraId="56E12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ED529C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M2模板与任务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635D0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模板版本、预检、任务发布、撤回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51A9AD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/teaching/experiment-templates*</w:t>
            </w: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/teaching/experiment-tasks*</w:t>
            </w:r>
          </w:p>
        </w:tc>
      </w:tr>
      <w:tr w14:paraId="69279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86F4EF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M3实验编排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992DAE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状态机、装载、SSE事件、补偿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A1D261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/me/experiment-tasks/*/start</w:t>
            </w: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/*/provisioning/*</w:t>
            </w: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/*/events</w:t>
            </w:r>
          </w:p>
        </w:tc>
      </w:tr>
      <w:tr w14:paraId="39616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EC2B17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M4-B工作区网关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A82569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短期会话签发/撤销、代理接入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CCC8FF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/me/experiment-tasks/*/workspace-sessions</w:t>
            </w:r>
          </w:p>
        </w:tc>
      </w:tr>
      <w:tr w14:paraId="0F303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D7CE02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M5报告与归档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F875C5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报告版本、附件、审核、归档、导出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BFF5E4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/me/experiment-tasks/*/report*</w:t>
            </w: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/teaching/report-reviews*</w:t>
            </w: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/teaching/archives*</w:t>
            </w:r>
          </w:p>
        </w:tc>
      </w:tr>
      <w:tr w14:paraId="099DD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FDA5C6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M6Agent服务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2893F6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上下文、对话、工具审批、审计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671E07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/me/agent/*</w:t>
            </w:r>
          </w:p>
        </w:tc>
      </w:tr>
      <w:tr w14:paraId="13B67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F469C7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公共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69216F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通知、审计、补偿、监控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2139AA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/me/notifications*</w:t>
            </w: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/admin/*</w:t>
            </w:r>
          </w:p>
        </w:tc>
      </w:tr>
    </w:tbl>
    <w:p w14:paraId="647A4B8C">
      <w:pPr>
        <w:pStyle w:val="3"/>
        <w:numPr>
          <w:ilvl w:val="0"/>
          <w:numId w:val="7"/>
        </w:numPr>
        <w:bidi w:val="0"/>
        <w:jc w:val="center"/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6" w:name="_Toc1278"/>
      <w:r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通用约定</w:t>
      </w:r>
      <w:bookmarkEnd w:id="6"/>
    </w:p>
    <w:p w14:paraId="27B64B97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7" w:name="_Toc7159"/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2.1基础信息</w:t>
      </w:r>
      <w:bookmarkEnd w:id="7"/>
    </w:p>
    <w:p w14:paraId="4963FFBF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2.1基础信息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1AB9B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9412C7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693DD4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约定</w:t>
            </w:r>
          </w:p>
        </w:tc>
      </w:tr>
      <w:tr w14:paraId="6D3BC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194E77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协议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38B19C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HTTPS（生产）/HTTP（开发）</w:t>
            </w:r>
          </w:p>
        </w:tc>
      </w:tr>
      <w:tr w14:paraId="52817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5B828B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数据格式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FDAC6A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application/json</w:t>
            </w: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（UTF-8）；文件上传使用</w:t>
            </w: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multipart/form-data</w:t>
            </w: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或预签名URL</w:t>
            </w:r>
          </w:p>
        </w:tc>
      </w:tr>
      <w:tr w14:paraId="0BCA2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9307E5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4D89CA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Authorization:Bearer&lt;access_token&gt;</w:t>
            </w: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；短期访问令牌+可轮换刷新令牌</w:t>
            </w:r>
          </w:p>
        </w:tc>
      </w:tr>
      <w:tr w14:paraId="5AE6A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EF24E8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时间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2CBB3F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UTC写入，展示层负责时区转换；格式</w:t>
            </w: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YYYY-MM-DDTHH:MM:SS.ffffffZ</w:t>
            </w:r>
          </w:p>
        </w:tc>
      </w:tr>
      <w:tr w14:paraId="41ACB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A6D9E9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ID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355829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BIGINTUNSIGNED</w:t>
            </w: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自增主键或UUID（视接口标注）</w:t>
            </w:r>
          </w:p>
        </w:tc>
      </w:tr>
    </w:tbl>
    <w:p w14:paraId="5A9526FA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8" w:name="_Toc11933"/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2.2统一响应结构</w:t>
      </w:r>
      <w:bookmarkEnd w:id="8"/>
    </w:p>
    <w:p w14:paraId="36BAE90C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成功响应：</w:t>
      </w:r>
    </w:p>
    <w:p w14:paraId="3D27131C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{"code":0,"message":"ok","data":{...},"request_id":"uuid-v4"}</w:t>
      </w:r>
    </w:p>
    <w:p w14:paraId="71D59338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列表响应：</w:t>
      </w:r>
    </w:p>
    <w:p w14:paraId="7065C053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{"code":0,"message":"ok","data":{"items":[...],"page":1,"page_size":20,"total":100},"request_id":"uuid-v4"}</w:t>
      </w:r>
    </w:p>
    <w:p w14:paraId="49580EC7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异步响应（202）：</w:t>
      </w:r>
    </w:p>
    <w:p w14:paraId="3BE1E4C9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{"code":0,"message":"accepted","data":{"operation_id":"uuid-v4","trace_id":"trace-xxx","status":"ACCEPTED"},"request_id":"uuid-v4"}</w:t>
      </w:r>
    </w:p>
    <w:p w14:paraId="18593996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错误响应：</w:t>
      </w:r>
    </w:p>
    <w:p w14:paraId="1BD18E19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{"code":"VALIDATION_ERROR","message":"人类可读的错误描述","data":{"details":[{"field":"username","issue":"不能为空"}]},"request_id":"uuid-v4"}</w:t>
      </w:r>
    </w:p>
    <w:p w14:paraId="3CC84B86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9" w:name="_Toc2280"/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2.3认证机制</w:t>
      </w:r>
      <w:bookmarkEnd w:id="9"/>
    </w:p>
    <w:p w14:paraId="52D511FD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</w:t>
      </w:r>
      <w:r>
        <w:rPr>
          <w:rFonts w:hint="eastAsia" w:ascii="宋体" w:hAnsi="宋体" w:eastAsia="宋体" w:cs="宋体"/>
          <w:b/>
          <w:i w:val="0"/>
          <w:color w:val="333333"/>
          <w:sz w:val="21"/>
        </w:rPr>
        <w:t>access_token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：短期JWT（默认2小时），包含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user_id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、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role_code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、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membership_status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、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jti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。</w:t>
      </w:r>
    </w:p>
    <w:p w14:paraId="7C9B78ED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</w:t>
      </w:r>
      <w:r>
        <w:rPr>
          <w:rFonts w:hint="eastAsia" w:ascii="宋体" w:hAnsi="宋体" w:eastAsia="宋体" w:cs="宋体"/>
          <w:b/>
          <w:i w:val="0"/>
          <w:color w:val="333333"/>
          <w:sz w:val="21"/>
        </w:rPr>
        <w:t>refresh_token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：长期可轮换令牌（默认7天），仅用于获取新access_token。</w:t>
      </w:r>
    </w:p>
    <w:p w14:paraId="745E94A0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•服务端从Token解析用户身份，不信任客户端传入的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user_id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、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role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或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assignment_id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归属声明。</w:t>
      </w:r>
    </w:p>
    <w:p w14:paraId="1FAF9A18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•工作区访问使用独立的短期会话令牌，绑定实例、用户和接入方式，只存JTI哈希。</w:t>
      </w:r>
    </w:p>
    <w:p w14:paraId="57C03B08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0" w:name="_Toc14467"/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2.4幂等规范</w:t>
      </w:r>
      <w:bookmarkEnd w:id="10"/>
    </w:p>
    <w:p w14:paraId="62082895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以下操作必须携带Idempotency-Key请求头（UUID格式）：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4B2CB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DE6238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操作类别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75282C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具体接口</w:t>
            </w:r>
          </w:p>
        </w:tc>
      </w:tr>
      <w:tr w14:paraId="0488E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B894AC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成员变更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D4F904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申请、审核、直接添加、退出、移除</w:t>
            </w:r>
          </w:p>
        </w:tc>
      </w:tr>
      <w:tr w14:paraId="1AA84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0A8212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任务操作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9749EB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发布、撤回</w:t>
            </w:r>
          </w:p>
        </w:tc>
      </w:tr>
      <w:tr w14:paraId="2264C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6DD2AA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实验生命周期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BCDFBE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start、provisioning/retry、provisioning/cancel、finish</w:t>
            </w:r>
          </w:p>
        </w:tc>
      </w:tr>
      <w:tr w14:paraId="2F02C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222576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报告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D3045E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draft保存、submit、artifact/submit</w:t>
            </w:r>
          </w:p>
        </w:tc>
      </w:tr>
      <w:tr w14:paraId="39E2B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C982A4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审核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839F07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review通过/退回</w:t>
            </w:r>
          </w:p>
        </w:tc>
      </w:tr>
      <w:tr w14:paraId="2E938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BA5D53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资源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BA225B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workspace-sessions创建、销毁</w:t>
            </w:r>
          </w:p>
        </w:tc>
      </w:tr>
      <w:tr w14:paraId="7D087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704094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补偿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076587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compensationretry</w:t>
            </w:r>
          </w:p>
        </w:tc>
      </w:tr>
    </w:tbl>
    <w:p w14:paraId="56C8E8DC">
      <w:pPr>
        <w:spacing w:before="4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服务端保留幂等记录至少24小时。相同Key重放返回原HTTP状态和响应体；Key相同但请求摘要不一致返回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IDEMPOTENCY_CONFLICT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（409）。</w:t>
      </w:r>
    </w:p>
    <w:p w14:paraId="7614626C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1" w:name="_Toc20138"/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2.5分页规范</w:t>
      </w:r>
      <w:bookmarkEnd w:id="11"/>
    </w:p>
    <w:p w14:paraId="640C3722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2.5分页规范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709A4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E8DA5E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962E19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C07904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默认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72465D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2C5AD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2B62A8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page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D46ADA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300722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1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2E6181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页码，从1开始</w:t>
            </w:r>
          </w:p>
        </w:tc>
      </w:tr>
      <w:tr w14:paraId="105D0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E4020B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page_size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211B60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6990F0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20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40BC00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每页条数，最大100</w:t>
            </w:r>
          </w:p>
        </w:tc>
      </w:tr>
      <w:tr w14:paraId="1220B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A0B9C2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sort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1F31A8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FB625F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按资源默认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CA756D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排序字段，白名单化</w:t>
            </w:r>
          </w:p>
        </w:tc>
      </w:tr>
      <w:tr w14:paraId="205C8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220E10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order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57D669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498A9E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desc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8E278E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asc</w:t>
            </w: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或</w:t>
            </w: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desc</w:t>
            </w:r>
          </w:p>
        </w:tc>
      </w:tr>
    </w:tbl>
    <w:p w14:paraId="471A32A8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2" w:name="_Toc15359"/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2.6并发控制</w:t>
      </w:r>
      <w:bookmarkEnd w:id="12"/>
    </w:p>
    <w:p w14:paraId="6001B9C1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•写操作支持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If-Match:"&lt;etag&gt;"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或请求体中的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revision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字段。</w:t>
      </w:r>
    </w:p>
    <w:p w14:paraId="77986954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•并发冲突返回HTTP409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REVISION_CONFLICT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，不覆盖服务端较新版本。</w:t>
      </w:r>
    </w:p>
    <w:p w14:paraId="621678A9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•报告草稿保存使用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revision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字段；审核使用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ETag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。</w:t>
      </w:r>
    </w:p>
    <w:p w14:paraId="1F37258B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3" w:name="_Toc18584"/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2.7角色权限速查</w:t>
      </w:r>
      <w:bookmarkEnd w:id="13"/>
    </w:p>
    <w:p w14:paraId="04F648F4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2.7角色权限速查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38B87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C5E7CD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角色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702CEE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用户端</w:t>
            </w:r>
            <w:r>
              <w:rPr>
                <w:rFonts w:hint="eastAsia" w:ascii="宋体" w:hAnsi="宋体" w:eastAsia="宋体" w:cs="宋体"/>
                <w:b/>
                <w:i w:val="0"/>
                <w:color w:val="0B5394"/>
                <w:sz w:val="17"/>
              </w:rPr>
              <w:t>/me/*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746832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教学端</w:t>
            </w:r>
            <w:r>
              <w:rPr>
                <w:rFonts w:hint="eastAsia" w:ascii="宋体" w:hAnsi="宋体" w:eastAsia="宋体" w:cs="宋体"/>
                <w:b/>
                <w:i w:val="0"/>
                <w:color w:val="0B5394"/>
                <w:sz w:val="17"/>
              </w:rPr>
              <w:t>/teaching/*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B697F8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管理端</w:t>
            </w:r>
            <w:r>
              <w:rPr>
                <w:rFonts w:hint="eastAsia" w:ascii="宋体" w:hAnsi="宋体" w:eastAsia="宋体" w:cs="宋体"/>
                <w:b/>
                <w:i w:val="0"/>
                <w:color w:val="0B5394"/>
                <w:sz w:val="17"/>
              </w:rPr>
              <w:t>/admin/*</w:t>
            </w:r>
          </w:p>
        </w:tc>
      </w:tr>
      <w:tr w14:paraId="4A75B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CB1206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USER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1D2988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全部（本人范围）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947C9E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无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115331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无</w:t>
            </w:r>
          </w:p>
        </w:tc>
      </w:tr>
      <w:tr w14:paraId="0CB20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A7D826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ORG_SUB_ADMIN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66828E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全部（本人范围）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630EA4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授权任务范围内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029652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无</w:t>
            </w:r>
          </w:p>
        </w:tc>
      </w:tr>
      <w:tr w14:paraId="2904F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15479A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ORG_ADMIN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9E70EC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全部（本人范围）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7129ED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全部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1158D6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无</w:t>
            </w:r>
          </w:p>
        </w:tc>
      </w:tr>
      <w:tr w14:paraId="5B495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2715C5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SYSTEM_ADMIN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E3DD71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全部（本人范围）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C014CA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无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2787CF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全部</w:t>
            </w:r>
          </w:p>
        </w:tc>
      </w:tr>
    </w:tbl>
    <w:p w14:paraId="1E6A5AE4">
      <w:pPr>
        <w:pStyle w:val="3"/>
        <w:bidi w:val="0"/>
        <w:jc w:val="center"/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14" w:name="_Toc14647"/>
      <w:r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3.认证接口</w:t>
      </w:r>
      <w:bookmarkEnd w:id="14"/>
    </w:p>
    <w:p w14:paraId="4E2E9ABE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5" w:name="_Toc10123"/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3.1账号密码登录</w:t>
      </w:r>
      <w:bookmarkEnd w:id="15"/>
    </w:p>
    <w:p w14:paraId="655047DE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3.1账号密码登录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39210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823551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A70604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7989F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8A0098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1DE61E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POST</w:t>
            </w:r>
          </w:p>
        </w:tc>
      </w:tr>
      <w:tr w14:paraId="7C6DF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08B3F7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11CD2C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/auth/login</w:t>
            </w:r>
          </w:p>
        </w:tc>
      </w:tr>
      <w:tr w14:paraId="4A213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B768A7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287328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无需（白名单）</w:t>
            </w:r>
          </w:p>
        </w:tc>
      </w:tr>
      <w:tr w14:paraId="3E922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CCE9DA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8948E2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</w:tr>
      <w:tr w14:paraId="146DA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B52E42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38FA19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M1</w:t>
            </w:r>
          </w:p>
        </w:tc>
      </w:tr>
      <w:tr w14:paraId="3AD17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1BFDB6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BD993A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F001,F002,F005</w:t>
            </w:r>
          </w:p>
        </w:tc>
      </w:tr>
    </w:tbl>
    <w:p w14:paraId="11C7EF79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请求体：</w:t>
      </w:r>
    </w:p>
    <w:p w14:paraId="7A3F4D70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请求体：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04328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0CCE3C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784867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CD1867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7CD00E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校验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D3401F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641BC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F73D8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username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BD766E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95EAD5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5B7B73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1-50字符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7967F5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登录用户名</w:t>
            </w:r>
          </w:p>
        </w:tc>
      </w:tr>
      <w:tr w14:paraId="6F7D7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9C3321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password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5DFEAE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3850FB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52D880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1-128字符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06ACF8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登录密码</w:t>
            </w:r>
          </w:p>
        </w:tc>
      </w:tr>
    </w:tbl>
    <w:p w14:paraId="500496F9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成功响应（200）：</w:t>
      </w:r>
    </w:p>
    <w:p w14:paraId="4836D483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access_token":"eyJ...","refresh_token":"eyJ...","expires_in":7200,"token_type":"Bearer","user":{"id":1,"username":"zhangsan","email":"zhangsan@example.com","phone":"13800138000","role_code":"USER","role_name":"普通用户","membership_status":"ACTIVE","membership_id":5}}}</w:t>
      </w:r>
    </w:p>
    <w:p w14:paraId="5C4E25F7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错误响应：</w:t>
      </w:r>
    </w:p>
    <w:p w14:paraId="25752932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7A7E5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8B1F8D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F32BFB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8C2E8E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74A59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117DFC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401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765831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UNAUTHENTICATED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197267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用户名或密码错误（不泄露具体哪个错误）</w:t>
            </w:r>
          </w:p>
        </w:tc>
      </w:tr>
      <w:tr w14:paraId="22697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85A9AC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74E6E1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MEMBERSHIP_REQUIRED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FBFC41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账号有效但尚未加入团队</w:t>
            </w:r>
          </w:p>
        </w:tc>
      </w:tr>
      <w:tr w14:paraId="01E7A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ABF762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164486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ACCOUNT_DISABLED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8DBA83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账号被禁用</w:t>
            </w:r>
          </w:p>
        </w:tc>
      </w:tr>
    </w:tbl>
    <w:p w14:paraId="12CAD475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业务规则：</w:t>
      </w:r>
    </w:p>
    <w:p w14:paraId="403EF6BF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•登录成功后校验成员资格状态并一并返回，前端据此决定首页路由。</w:t>
      </w:r>
    </w:p>
    <w:p w14:paraId="1AFE8AE1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•四种固定角色路由到不同首页：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SYSTEM_ADMIN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→管理端、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ORG_ADMIN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/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ORG_SUB_ADMIN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→教学端、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USER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→用户端。</w:t>
      </w:r>
    </w:p>
    <w:p w14:paraId="790679B9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•登录失败不泄露账号是否存在。</w:t>
      </w:r>
    </w:p>
    <w:p w14:paraId="58F4CA31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6" w:name="_Toc20905"/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3.2刷新令牌</w:t>
      </w:r>
      <w:bookmarkEnd w:id="16"/>
    </w:p>
    <w:p w14:paraId="4AFDD31E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3.2刷新令牌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6F733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34EE0E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EC94CF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5EB72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B4BFCF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F1162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POST</w:t>
            </w:r>
          </w:p>
        </w:tc>
      </w:tr>
      <w:tr w14:paraId="157AF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BF8F35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FB7FEA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/auth/refresh</w:t>
            </w:r>
          </w:p>
        </w:tc>
      </w:tr>
      <w:tr w14:paraId="5D32F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320C1B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70B1C9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使用refresh_token</w:t>
            </w:r>
          </w:p>
        </w:tc>
      </w:tr>
      <w:tr w14:paraId="51816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30E4DB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228BD4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</w:tr>
      <w:tr w14:paraId="498BE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ED4EEC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7C6116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M1</w:t>
            </w:r>
          </w:p>
        </w:tc>
      </w:tr>
      <w:tr w14:paraId="2116A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222DAB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D6B714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F003</w:t>
            </w:r>
          </w:p>
        </w:tc>
      </w:tr>
    </w:tbl>
    <w:p w14:paraId="16A13C5C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请求体：</w:t>
      </w:r>
    </w:p>
    <w:p w14:paraId="58672868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请求体：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23DF1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0B3972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062250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B6A254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35B6EA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58DE2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1FB84A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refresh_token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859E47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9557C9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6354B6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上次登录或刷新获取的refresh_token</w:t>
            </w:r>
          </w:p>
        </w:tc>
      </w:tr>
    </w:tbl>
    <w:p w14:paraId="57FB4B8C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成功响应（200）：</w:t>
      </w:r>
    </w:p>
    <w:p w14:paraId="4FCD7BA6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{"code":0,"message":"ok","data":{"access_token":"eyJ...","refresh_token":"eyJ...","expires_in":7200,"token_type":"Bearer"}}</w:t>
      </w:r>
    </w:p>
    <w:p w14:paraId="13E4C626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错误响应：</w:t>
      </w:r>
    </w:p>
    <w:p w14:paraId="66711F6C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4492D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06A3B8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1D604C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6E9062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1301C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E1D952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401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0AFED5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UNAUTHENTICATED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FD1B7B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refresh_token无效、过期或已轮换</w:t>
            </w:r>
          </w:p>
        </w:tc>
      </w:tr>
    </w:tbl>
    <w:p w14:paraId="2161A3DF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业务规则：</w:t>
      </w:r>
    </w:p>
    <w:p w14:paraId="7485DB44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•Refreshtoken为一次性使用，成功后旧refresh_token立即失效，返回新的refresh_token（轮换机制）。</w:t>
      </w:r>
    </w:p>
    <w:p w14:paraId="7A2607C5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•若检测到已轮换的refresh_token被重放，撤销该用户全部活动会话（疑似盗用）。</w:t>
      </w:r>
    </w:p>
    <w:p w14:paraId="0042C759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7" w:name="_Toc4845"/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3.3退出登录</w:t>
      </w:r>
      <w:bookmarkEnd w:id="17"/>
    </w:p>
    <w:p w14:paraId="0EE3346D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3.3退出登录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6C494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EFE520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1C2045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25719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1A84D7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0D7FEF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POST</w:t>
            </w:r>
          </w:p>
        </w:tc>
      </w:tr>
      <w:tr w14:paraId="71E9A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FCED9F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6DE24C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/auth/logout</w:t>
            </w:r>
          </w:p>
        </w:tc>
      </w:tr>
      <w:tr w14:paraId="36873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5DAACC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9FF162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5B240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305C14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D65EC2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是（重复调用返回成功）</w:t>
            </w:r>
          </w:p>
        </w:tc>
      </w:tr>
      <w:tr w14:paraId="3E91B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14ECB4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4900DD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M1</w:t>
            </w:r>
          </w:p>
        </w:tc>
      </w:tr>
      <w:tr w14:paraId="6862B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83AE8B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509D9F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F003</w:t>
            </w:r>
          </w:p>
        </w:tc>
      </w:tr>
    </w:tbl>
    <w:p w14:paraId="044696F9">
      <w:pPr>
        <w:spacing w:before="4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请求体：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无</w:t>
      </w:r>
    </w:p>
    <w:p w14:paraId="7F0C21EC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成功响应（200）：</w:t>
      </w:r>
    </w:p>
    <w:p w14:paraId="58858527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{"code":0,"message":"ok","data":null}</w:t>
      </w:r>
    </w:p>
    <w:p w14:paraId="6D85E559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业务规则：</w:t>
      </w:r>
    </w:p>
    <w:p w14:paraId="4F4052FF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•撤销当前access_token和关联的refresh_token。</w:t>
      </w:r>
    </w:p>
    <w:p w14:paraId="5B335E5A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•不影响工作区会话（工作区会话由实例生命周期管理）。</w:t>
      </w:r>
    </w:p>
    <w:p w14:paraId="77B90211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8" w:name="_Toc29556"/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3.4获取当前用户信息</w:t>
      </w:r>
      <w:bookmarkEnd w:id="18"/>
    </w:p>
    <w:p w14:paraId="6388BADE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3.4获取当前用户信息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3E861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C5B697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C59F67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05E57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65ED81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CFB1B2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GET</w:t>
            </w:r>
          </w:p>
        </w:tc>
      </w:tr>
      <w:tr w14:paraId="5F507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505DD9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BAF0E2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/auth/me</w:t>
            </w:r>
          </w:p>
        </w:tc>
      </w:tr>
      <w:tr w14:paraId="5FBC5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BA905D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892EDA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69C54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EF4D13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A401BF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M1</w:t>
            </w:r>
          </w:p>
        </w:tc>
      </w:tr>
      <w:tr w14:paraId="0EE01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2384D0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7ED3DF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F001,F004,F006,F007</w:t>
            </w:r>
          </w:p>
        </w:tc>
      </w:tr>
    </w:tbl>
    <w:p w14:paraId="59AC73AB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成功响应（200）：</w:t>
      </w:r>
    </w:p>
    <w:p w14:paraId="5E217E7A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id":1,"username":"zhangsan","email":"zhangsan@example.com","phone":"13800138000","role_code":"USER","role_name":"普通用户","status":"ACTIVE","membership_status":"ACTIVE","membership_id":5,"permissions":["task:view","task:start","report:edit","report:submit","agent:use","notification:view"]}}</w:t>
      </w:r>
    </w:p>
    <w:p w14:paraId="3C66DB1C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业务规则：</w:t>
      </w:r>
    </w:p>
    <w:p w14:paraId="7D79361A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•返回当前Token对应的用户信息、成员资格状态和权限列表。</w:t>
      </w:r>
    </w:p>
    <w:p w14:paraId="599B6AEC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•前端据此渲染路由守卫和按钮可用性，但后端每次请求独立校验。</w:t>
      </w:r>
    </w:p>
    <w:p w14:paraId="40DE184E">
      <w:pPr>
        <w:pStyle w:val="3"/>
        <w:numPr>
          <w:ilvl w:val="0"/>
          <w:numId w:val="8"/>
        </w:numPr>
        <w:bidi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19" w:name="_Toc31574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用户端API—团队成员（/me/team-*）</w:t>
      </w:r>
      <w:bookmarkEnd w:id="19"/>
    </w:p>
    <w:p w14:paraId="32752741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0" w:name="_Toc25595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4.1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当前成员资格与阻断摘要</w:t>
      </w:r>
      <w:bookmarkEnd w:id="20"/>
    </w:p>
    <w:p w14:paraId="2DFD686B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4.1当前成员资格与阻断摘要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7D359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701EF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BBCD01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46B82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9CDB84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B48787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GET</w:t>
            </w:r>
          </w:p>
        </w:tc>
      </w:tr>
      <w:tr w14:paraId="72B02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2D144E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E1451C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/me/team-membership</w:t>
            </w:r>
          </w:p>
        </w:tc>
      </w:tr>
      <w:tr w14:paraId="18C51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073D40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4C744F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6F661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3E4D5F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1D72E7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USER,ORG_ADMIN,ORG_SUB_ADMIN</w:t>
            </w:r>
          </w:p>
        </w:tc>
      </w:tr>
      <w:tr w14:paraId="05A3C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BC05D7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697A94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—</w:t>
            </w:r>
          </w:p>
        </w:tc>
      </w:tr>
      <w:tr w14:paraId="34144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EF01C8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A23FDB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M1</w:t>
            </w:r>
          </w:p>
        </w:tc>
      </w:tr>
      <w:tr w14:paraId="59565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7B8DEA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7630BC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F010</w:t>
            </w:r>
          </w:p>
        </w:tc>
      </w:tr>
    </w:tbl>
    <w:p w14:paraId="004335D5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请求参数：</w:t>
      </w:r>
    </w:p>
    <w:p w14:paraId="6F96CA0B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请求参数：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7"/>
        <w:gridCol w:w="1695"/>
        <w:gridCol w:w="1716"/>
        <w:gridCol w:w="1632"/>
        <w:gridCol w:w="3540"/>
      </w:tblGrid>
      <w:tr w14:paraId="41EBB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141CEB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29DEFC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位置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C6F74E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45E5CE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7FCF5E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507BC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AB450B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team_id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236E66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query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06DB7B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70EE6E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9631E1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筛选特定团队，不传则返回当前用户所有成员资格</w:t>
            </w:r>
          </w:p>
        </w:tc>
      </w:tr>
      <w:tr w14:paraId="3A3A5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ED4F66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status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76E212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query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00463B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5D9C6E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12E5BF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筛选状态：PENDING/ACTIVE/REJECTED/EXITED/REMOVED</w:t>
            </w:r>
          </w:p>
        </w:tc>
      </w:tr>
    </w:tbl>
    <w:p w14:paraId="542F9D13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成功响应（200）：</w:t>
      </w:r>
    </w:p>
    <w:p w14:paraId="6431E46F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items":[{"membership_id":"mem_01HXK...","team_id":"team_01HXK...","team_name":"计算机科学实验班","membership_no":"TM-20250401-0001","status":"ACTIVE","join_source":"INVITE","applied_at":"2025-04-01T08:00:00Z","reviewed_at":"2025-04-01T09:00:00Z","review_note":null,"blocking_reasons":[]}],"page":1,"page_size":20,"total":1,"blocking_summary":{"has_active_membership":true,"has_pending_application":false,"can_apply":true,"block_reason":null}},"request_id":"req_abc123"}</w:t>
      </w:r>
    </w:p>
    <w:p w14:paraId="246761B9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错误响应：</w:t>
      </w:r>
    </w:p>
    <w:p w14:paraId="515560B4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77F2C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5FB846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BD7376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40F88F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7855B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632A6C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401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2773A1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UNAUTHORIZED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5EC02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未登录或token过期</w:t>
            </w:r>
          </w:p>
        </w:tc>
      </w:tr>
      <w:tr w14:paraId="58285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9BB270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339D00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FORBIDDEN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EA3A22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角色无权限</w:t>
            </w:r>
          </w:p>
        </w:tc>
      </w:tr>
    </w:tbl>
    <w:p w14:paraId="16172DD1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业务规则：</w:t>
      </w:r>
    </w:p>
    <w:p w14:paraId="3C8B9037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•返回当前用户在各团队的成员资格列表，以及阻断摘要（是否已有ACTIVE成员资格、是否有PENDING申请等）。</w:t>
      </w:r>
    </w:p>
    <w:p w14:paraId="59438931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blocking_summary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用于前端判断用户是否可以提交新的加入申请（F010）。</w:t>
      </w:r>
    </w:p>
    <w:p w14:paraId="61EEB768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•仅返回当前用户自身记录，不可查看他人</w:t>
      </w:r>
    </w:p>
    <w:p w14:paraId="18AEAA9C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1" w:name="_Toc29472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4.2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提交加入申请</w:t>
      </w:r>
      <w:bookmarkEnd w:id="21"/>
    </w:p>
    <w:p w14:paraId="2925E538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4.2提交加入申请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0DCE0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9A7A37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485DB1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4546B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3612E9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D072D7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POST</w:t>
            </w:r>
          </w:p>
        </w:tc>
      </w:tr>
      <w:tr w14:paraId="29023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AF83BB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2C45A9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/me/team-membership/applications</w:t>
            </w:r>
          </w:p>
        </w:tc>
      </w:tr>
      <w:tr w14:paraId="05C1C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EF0022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F31B04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2DD40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E42253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771041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USER</w:t>
            </w:r>
          </w:p>
        </w:tc>
      </w:tr>
      <w:tr w14:paraId="3D4E2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87BE58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672DE2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是（Idempotency-Key）</w:t>
            </w:r>
          </w:p>
        </w:tc>
      </w:tr>
      <w:tr w14:paraId="46405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C2D8FC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FDEA70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M1</w:t>
            </w:r>
          </w:p>
        </w:tc>
      </w:tr>
      <w:tr w14:paraId="55608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4A4CC0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2F9236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F011</w:t>
            </w:r>
          </w:p>
        </w:tc>
      </w:tr>
    </w:tbl>
    <w:p w14:paraId="108195E0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请求体：</w:t>
      </w:r>
    </w:p>
    <w:p w14:paraId="583181EE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请求体：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693C6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53A849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027370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CF0B2D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8ECD56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校验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9BFA62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5B377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8AFB0A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team_id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77A789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D63086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7F3A75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UUID格式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D2CCCD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目标团队ID</w:t>
            </w:r>
          </w:p>
        </w:tc>
      </w:tr>
      <w:tr w14:paraId="04849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624199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message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FAB97F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F4338B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711E5A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最大500字符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43FCB8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申请留言</w:t>
            </w:r>
          </w:p>
        </w:tc>
      </w:tr>
    </w:tbl>
    <w:p w14:paraId="32C7AF63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成功响应（201）：</w:t>
      </w:r>
    </w:p>
    <w:p w14:paraId="3440F25B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membership_id":"mem_01HXK...","team_id":"team_01HXK...","team_name":"计算机科学实验班","membership_no":"TM-20250401-0002","status":"PENDING","join_source":"APPLICATION","applied_at":"2025-04-01T10:00:00Z","message":"希望参加本次实验课程"},"request_id":"req_def456"}</w:t>
      </w:r>
    </w:p>
    <w:p w14:paraId="4D45B5D9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错误响应：</w:t>
      </w:r>
    </w:p>
    <w:p w14:paraId="3264595A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0E7DE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15DF0C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9E4870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B2BB43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1944F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769C22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400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9E5320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INVALID_TEAM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F06A07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团队不存在或已删除</w:t>
            </w:r>
          </w:p>
        </w:tc>
      </w:tr>
      <w:tr w14:paraId="4BA18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9DBA4E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5AF6C4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ALREADY_ACTIVE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935902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已是该团队ACTIVE成员</w:t>
            </w:r>
          </w:p>
        </w:tc>
      </w:tr>
      <w:tr w14:paraId="67312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5B75B1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42A200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PENDING_EXISTS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81F4C0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已有PENDING状态的申请</w:t>
            </w:r>
          </w:p>
        </w:tc>
      </w:tr>
      <w:tr w14:paraId="1083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852D2D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A19499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PREVIOUSLY_REMOVED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F687E0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曾被移除，不允许再次申请（团队策略）</w:t>
            </w:r>
          </w:p>
        </w:tc>
      </w:tr>
    </w:tbl>
    <w:p w14:paraId="724DFE74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业务规则：</w:t>
      </w:r>
    </w:p>
    <w:p w14:paraId="0073A696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•提交前校验：用户在该团队不存在ACTIVE成员资格，且不存在PENDING申请。</w:t>
      </w:r>
    </w:p>
    <w:p w14:paraId="0CDF1514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join_source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自动设为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APPLICATION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。</w:t>
      </w:r>
    </w:p>
    <w:p w14:paraId="02723C03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•申请提交后，团队管理员收到通知。</w:t>
      </w:r>
    </w:p>
    <w:p w14:paraId="07C5EC2A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2" w:name="_Toc19625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4.3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主动退出团队</w:t>
      </w:r>
      <w:bookmarkEnd w:id="22"/>
    </w:p>
    <w:p w14:paraId="535B263E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4.3主动退出团队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6345D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94E32C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76934E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173FE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30E92A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75C382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POST</w:t>
            </w:r>
          </w:p>
        </w:tc>
      </w:tr>
      <w:tr w14:paraId="46530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99A0B2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459B47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/me/team-membership/exit</w:t>
            </w:r>
          </w:p>
        </w:tc>
      </w:tr>
      <w:tr w14:paraId="52193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EC5C4E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B6BE31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0A320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E825F1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EBA64B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USER</w:t>
            </w:r>
          </w:p>
        </w:tc>
      </w:tr>
      <w:tr w14:paraId="4F01D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20A287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052BAF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是（Idempotency-Key）</w:t>
            </w:r>
          </w:p>
        </w:tc>
      </w:tr>
      <w:tr w14:paraId="0DAF4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8BC558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B9F031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M1</w:t>
            </w:r>
          </w:p>
        </w:tc>
      </w:tr>
      <w:tr w14:paraId="58BB6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BDFD92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248387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F012</w:t>
            </w:r>
          </w:p>
        </w:tc>
      </w:tr>
    </w:tbl>
    <w:p w14:paraId="72CECB4D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请求体：</w:t>
      </w:r>
    </w:p>
    <w:p w14:paraId="1472A549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请求体：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38029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E39A2B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E76AF4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93A272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3A6418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校验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136E03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4E093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5F3FB0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team_id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2FEA7B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851F7C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787CCE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UUID格式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D1E416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要退出的团队ID</w:t>
            </w:r>
          </w:p>
        </w:tc>
      </w:tr>
      <w:tr w14:paraId="16D2D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B00B22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reason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4131A8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5237AA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9B71CB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最大200字符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436978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退出原因</w:t>
            </w:r>
          </w:p>
        </w:tc>
      </w:tr>
    </w:tbl>
    <w:p w14:paraId="11584453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成功响应（200）：</w:t>
      </w:r>
    </w:p>
    <w:p w14:paraId="23D5E3F5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{"code":0,"message":"ok","data":{"membership_id":"mem_01HXK...","team_id":"team_01HXK...","status":"EXITED","exited_at":"2025-04-05T14:30:00Z"},"request_id":"req_ghi789"}</w:t>
      </w:r>
    </w:p>
    <w:p w14:paraId="7CF42998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错误响应：</w:t>
      </w:r>
    </w:p>
    <w:p w14:paraId="6F961A4A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737A1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9E2A2F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51FD57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3D63BD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4B0EE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4ED2B6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565D44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MEMBERSHIP_NOT_FOUND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5761A6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在该团队无ACTIVE成员资格</w:t>
            </w:r>
          </w:p>
        </w:tc>
      </w:tr>
      <w:tr w14:paraId="33E6C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E1FFA9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F804B8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HAS_RUNNING_TASKS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7135A4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存在进行中的实验任务，不允许退出</w:t>
            </w:r>
          </w:p>
        </w:tc>
      </w:tr>
    </w:tbl>
    <w:p w14:paraId="2682FEBE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业务规则：</w:t>
      </w:r>
    </w:p>
    <w:p w14:paraId="0809CB04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•仅ACTIVE状态可退出；退出后status→EXITED，记录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exited_at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。</w:t>
      </w:r>
    </w:p>
    <w:p w14:paraId="007B20A5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•退出前检查是否存在未完成的实验任务（status为ASSIGNED~UNDER_REVIEW之间），若有则拒绝。</w:t>
      </w:r>
    </w:p>
    <w:p w14:paraId="0EEF0AD9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•退出后，该用户不再出现在团队实验任务分配中。</w:t>
      </w:r>
    </w:p>
    <w:p w14:paraId="469884B2">
      <w:pPr>
        <w:pStyle w:val="3"/>
        <w:bidi w:val="0"/>
        <w:jc w:val="center"/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23" w:name="_Toc17558"/>
      <w:r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5.用户端API—实验任务（/me/experiment-tasks）</w:t>
      </w:r>
      <w:bookmarkEnd w:id="23"/>
    </w:p>
    <w:p w14:paraId="64DA21D0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4" w:name="_Toc17123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.1本人实验列表</w:t>
      </w:r>
      <w:bookmarkEnd w:id="24"/>
    </w:p>
    <w:p w14:paraId="75F787FD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5.1本人实验列表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3DB6C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011AE1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3B9A94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638EE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47375E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917D87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GET</w:t>
            </w:r>
          </w:p>
        </w:tc>
      </w:tr>
      <w:tr w14:paraId="34178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D9D752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3E9FDE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/me/experiment-tasks</w:t>
            </w:r>
          </w:p>
        </w:tc>
      </w:tr>
      <w:tr w14:paraId="1B662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89CC32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6A00C9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286BC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0CB121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051734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USER,ORG_ADMIN,ORG_SUB_ADMIN</w:t>
            </w:r>
          </w:p>
        </w:tc>
      </w:tr>
      <w:tr w14:paraId="5532E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8B31F5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91B605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—</w:t>
            </w:r>
          </w:p>
        </w:tc>
      </w:tr>
      <w:tr w14:paraId="29704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2CAD46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ADABE8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M2</w:t>
            </w:r>
          </w:p>
        </w:tc>
      </w:tr>
      <w:tr w14:paraId="0B7B5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891C46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4FD1C8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F013,F014,F015,F016-F016</w:t>
            </w:r>
          </w:p>
        </w:tc>
      </w:tr>
    </w:tbl>
    <w:p w14:paraId="04CFD1BF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请求参数：</w:t>
      </w:r>
    </w:p>
    <w:p w14:paraId="5F5CA3B4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请求参数：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1754"/>
        <w:gridCol w:w="1771"/>
        <w:gridCol w:w="1701"/>
        <w:gridCol w:w="3270"/>
      </w:tblGrid>
      <w:tr w14:paraId="701AB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27FB6D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277CE3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位置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6429F3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EA6474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B1549E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49002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49B6E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status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BDF791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query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8F229B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D6E784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C68301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筛选任务分配状态，多个用逗号分隔</w:t>
            </w:r>
          </w:p>
        </w:tc>
      </w:tr>
      <w:tr w14:paraId="58A8A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053881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team_id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7680A2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query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FD5DBA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04A56E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C84A18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按团队筛选</w:t>
            </w:r>
          </w:p>
        </w:tc>
      </w:tr>
      <w:tr w14:paraId="5E5AC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9EBF1A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keyword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F77A52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query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805A52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9897BD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06457C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按任务标题/描述模糊搜索</w:t>
            </w:r>
          </w:p>
        </w:tc>
      </w:tr>
      <w:tr w14:paraId="5A796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43ABAB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page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1545E6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query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11A364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F9C73F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3D9A41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页码，默认1</w:t>
            </w:r>
          </w:p>
        </w:tc>
      </w:tr>
      <w:tr w14:paraId="0C8EF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C46837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page_size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385886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query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FAD977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45326B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6C358C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每页条数，默认20，最大100</w:t>
            </w:r>
          </w:p>
        </w:tc>
      </w:tr>
      <w:tr w14:paraId="7A736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9B8FDE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sort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79EF03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query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D28D3C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408EBD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285D8A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排序字段：starts_at/created_at/submitted_at，前缀</w:t>
            </w: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-</w:t>
            </w: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降序</w:t>
            </w:r>
          </w:p>
        </w:tc>
      </w:tr>
    </w:tbl>
    <w:p w14:paraId="667E9088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成功响应（200）：</w:t>
      </w:r>
    </w:p>
    <w:p w14:paraId="051BC415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items":[{"assignment_id":"asgn_01HXK...","task_id":"task_01HXK...","task_code":"EXP-20250401-001","title":"Docker容器网络配置实验","description":"掌握Dockerbridge/host/overlay网络模式...","team_id":"team_01HXK...","team_name":"计算机科学实验班","status":"IN_PROGRESS","starts_at":"2025-04-01T08:00:00Z","ends_at":"2025-04-30T23:59:59Z","estimated_duration":7200,"report_required":true,"review_mode":"MANUAL","submitted_at":null,"reviewed_at":null,"instance_summary":{"runtime_type":"CONTAINER","instance_status":"RUNNING","instance_no":"INST-00001"},"created_at":"2025-03-28T10:00:00Z"}],"page":1,"page_size":20,"total":3},"request_id":"req_jkl012"}</w:t>
      </w:r>
    </w:p>
    <w:p w14:paraId="1B290A19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错误响应：</w:t>
      </w:r>
    </w:p>
    <w:p w14:paraId="6B1CCC3A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6439B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5C39DC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C9C1C6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8D3A73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1D992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64E22A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400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B883B1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INVALID_STATUS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BA27C4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无效的状态筛选值</w:t>
            </w:r>
          </w:p>
        </w:tc>
      </w:tr>
    </w:tbl>
    <w:p w14:paraId="04832503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业务规则：</w:t>
      </w:r>
    </w:p>
    <w:p w14:paraId="2D919B1D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•仅返回当前用户被分配的任務（通过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experiment_task_assignments.user_id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过滤）。</w:t>
      </w:r>
    </w:p>
    <w:p w14:paraId="2100AB9D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•必须为团队ACTIVE成员才可见（业务规则1、3）。</w:t>
      </w:r>
    </w:p>
    <w:p w14:paraId="53083EB8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instance_summary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携带最新关联实例的简要信息，减少前端二次请求。</w:t>
      </w:r>
    </w:p>
    <w:p w14:paraId="192A9ED8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•支持按状态、团队、关键词组合筛选，分页和排序。</w:t>
      </w:r>
    </w:p>
    <w:p w14:paraId="0AE8684E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5" w:name="_Toc31406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.2任务详情</w:t>
      </w:r>
      <w:bookmarkEnd w:id="25"/>
    </w:p>
    <w:p w14:paraId="0D443928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5.2任务详情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0E951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E5AC9E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EDA914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3676D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F71F3C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286197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GET</w:t>
            </w:r>
          </w:p>
        </w:tc>
      </w:tr>
      <w:tr w14:paraId="59FD2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E90B16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9C9B4C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/me/experiment-tasks/{assignmentId}</w:t>
            </w:r>
          </w:p>
        </w:tc>
      </w:tr>
      <w:tr w14:paraId="74022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4FCBD3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A8A117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5B44D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FBCE5A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0554A6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USER,ORG_ADMIN,ORG_SUB_ADMIN</w:t>
            </w:r>
          </w:p>
        </w:tc>
      </w:tr>
      <w:tr w14:paraId="3217B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CE8A59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02AFEE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—</w:t>
            </w:r>
          </w:p>
        </w:tc>
      </w:tr>
      <w:tr w14:paraId="67EF0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1E0CD8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3B2579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M2</w:t>
            </w:r>
          </w:p>
        </w:tc>
      </w:tr>
      <w:tr w14:paraId="60EE6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AF6959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0C3281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F017,F018,F019-F020</w:t>
            </w:r>
          </w:p>
        </w:tc>
      </w:tr>
    </w:tbl>
    <w:p w14:paraId="77C06293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请求参数：</w:t>
      </w:r>
    </w:p>
    <w:p w14:paraId="3561DF8F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请求参数：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61A8E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666771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6BBE92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位置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24D112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9805D5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372395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3AB65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C4456F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assignmentId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C33CE1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path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1564BD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A8D67D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4A260C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任务分配ID</w:t>
            </w:r>
          </w:p>
        </w:tc>
      </w:tr>
    </w:tbl>
    <w:p w14:paraId="61A8B29A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成功响应（200）：</w:t>
      </w:r>
    </w:p>
    <w:p w14:paraId="6F8743C4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assignment_id":"asgn_01HXK...","task_id":"task_01HXK...","task_code":"EXP-20250401-001","title":"Docker容器网络配置实验","description":"掌握Dockerbridge/host/overlay网络模式...","team_id":"team_01HXK...","team_name":"计算机科学实验班","status":"IN_PROGRESS","starts_at":"2025-04-01T08:00:00Z","ends_at":"2025-04-30T23:59:59Z","estimated_duration":7200,"report_required":true,"review_mode":"MANUAL","submitted_at":null,"reviewed_at":null,"archived_at":null,"completed_at":null,"failure_stage":null,"error_code":null,"retryable":false,"retry_count":0,"revision":5,"instances":[{"instance_id":"inst_01HXK...","instance_no":"INST-00001","runtime_type":"CONTAINER","adapter_name":"docker-adapter-01","external_id":"abc123def456","status":"RUNNING","quota_snapshot":{"cpu":2,"memory_mb":4096,"storage_gb":20,"gpu":0},"created_at":"2025-04-01T08:05:00Z"}],"created_at":"2025-03-28T10:00:00Z"},"request_id":"req_mno345"}</w:t>
      </w:r>
    </w:p>
    <w:p w14:paraId="11208EBD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错误响应：</w:t>
      </w:r>
    </w:p>
    <w:p w14:paraId="7F65E82D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0CC23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89286A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E08FD7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74D652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40BD6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8CF6F3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9EC6FC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ASSIGNMENT_NOT_FOUND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51BB20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任务分配不存在或不属于当前用户</w:t>
            </w:r>
          </w:p>
        </w:tc>
      </w:tr>
      <w:tr w14:paraId="045E0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A5D992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75FF76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MEMBERSHIP_INACTIVE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E13246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用户在团队中非ACTIVE状态</w:t>
            </w:r>
          </w:p>
        </w:tc>
      </w:tr>
    </w:tbl>
    <w:p w14:paraId="30E8C076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业务规则：</w:t>
      </w:r>
    </w:p>
    <w:p w14:paraId="0AA493FC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•返回任务分配的完整详情，包含关联的所有实例信息。</w:t>
      </w:r>
    </w:p>
    <w:p w14:paraId="776B023F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•启动前重新校验成员ACTIVE状态（业务规则3）。</w:t>
      </w:r>
    </w:p>
    <w:p w14:paraId="7A072DDF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revision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字段用于后续并发控制。</w:t>
      </w:r>
    </w:p>
    <w:p w14:paraId="3E519871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6" w:name="_Toc19557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.3幂等启动任务</w:t>
      </w:r>
      <w:bookmarkEnd w:id="26"/>
    </w:p>
    <w:p w14:paraId="1290E3CA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5.3幂等启动任务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6386A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4AC705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D44CA8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0CBFA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354ACD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29285E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POST</w:t>
            </w:r>
          </w:p>
        </w:tc>
      </w:tr>
      <w:tr w14:paraId="73701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E08E02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A0B22E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/me/experiment-tasks/{assignmentId}/start</w:t>
            </w:r>
          </w:p>
        </w:tc>
      </w:tr>
      <w:tr w14:paraId="585D8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305AA9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C5FB51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71503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039E88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79E811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USER</w:t>
            </w:r>
          </w:p>
        </w:tc>
      </w:tr>
      <w:tr w14:paraId="52CEB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C0ED5B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FA7332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是（Idempotency-Key）</w:t>
            </w:r>
          </w:p>
        </w:tc>
      </w:tr>
      <w:tr w14:paraId="144B9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6055B9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18EEF0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M2</w:t>
            </w:r>
          </w:p>
        </w:tc>
      </w:tr>
      <w:tr w14:paraId="7E343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9D6D57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EEE256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F020,F021,F022-F022</w:t>
            </w:r>
          </w:p>
        </w:tc>
      </w:tr>
    </w:tbl>
    <w:p w14:paraId="4FBB4FC6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请求参数：</w:t>
      </w:r>
    </w:p>
    <w:p w14:paraId="45DB29ED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请求参数：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72B38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965572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78A83C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位置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C04825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6C54A5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2C8FBC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26344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C27E4E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assignmentId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BD58DA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path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7F3534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CE4F6C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E9E682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任务分配ID</w:t>
            </w:r>
          </w:p>
        </w:tc>
      </w:tr>
    </w:tbl>
    <w:p w14:paraId="5D26B468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请求体：</w:t>
      </w:r>
    </w:p>
    <w:p w14:paraId="14A2755E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请求体：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4"/>
        <w:gridCol w:w="1983"/>
        <w:gridCol w:w="1968"/>
        <w:gridCol w:w="2370"/>
        <w:gridCol w:w="1975"/>
      </w:tblGrid>
      <w:tr w14:paraId="21547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665C1B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A05995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D3CE11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C7A93C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校验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C46ED3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209A0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28CF00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preferred_runtime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4C0641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66267E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43AEF6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CONTAINER/VIRTUAL_MACHINE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84FADF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首选运行时类型，由模板配置决定默认值</w:t>
            </w:r>
          </w:p>
        </w:tc>
      </w:tr>
    </w:tbl>
    <w:p w14:paraId="64715D68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成功响应（202）：</w:t>
      </w:r>
    </w:p>
    <w:p w14:paraId="21ACDC9A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{"code":0,"message":"ok","data":{"operation_id":"op_01HXK...","trace_id":"trace_01HXK...","status":"PROVISIONING","assignment_id":"asgn_01HXK...","instance_id":"inst_01HXK...","instance_no":"INST-00001","idempotent_replay":false},"request_id":"req_pqr678"}</w:t>
      </w:r>
    </w:p>
    <w:p w14:paraId="0B6E7010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错误响应：</w:t>
      </w:r>
    </w:p>
    <w:p w14:paraId="79878707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3B521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4BDE36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A38728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827191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07D9B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FF3203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400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92CDA2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TASK_NOT_STARTED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F263C2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任务未到开始时间</w:t>
            </w:r>
          </w:p>
        </w:tc>
      </w:tr>
      <w:tr w14:paraId="31238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CF62F8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400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C2BEF8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TASK_ENDED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857369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任务已过截止时间</w:t>
            </w:r>
          </w:p>
        </w:tc>
      </w:tr>
      <w:tr w14:paraId="6FAC5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38D459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300909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MEMBERSHIP_INACTIVE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3C4448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用户在团队中非ACTIVE状态</w:t>
            </w:r>
          </w:p>
        </w:tc>
      </w:tr>
      <w:tr w14:paraId="321B6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FC4FC9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3DE87A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ALREADY_IN_PROGRESS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8B1434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任务已在进行中（非幂等重复）</w:t>
            </w:r>
          </w:p>
        </w:tc>
      </w:tr>
      <w:tr w14:paraId="1F194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5CAF12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429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193542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QUOTA_EXCEEDED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D67F5F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超出用户配额（并发实例数/CPU/内存/存储/GPU）</w:t>
            </w:r>
          </w:p>
        </w:tc>
      </w:tr>
      <w:tr w14:paraId="7E3AB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D08808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422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6A0916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TEMPLATE_UNAVAILABLE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D081B3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实验模板不可用</w:t>
            </w:r>
          </w:p>
        </w:tc>
      </w:tr>
    </w:tbl>
    <w:p w14:paraId="7DCBC8BC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业务规则：</w:t>
      </w:r>
    </w:p>
    <w:p w14:paraId="33132F99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</w:t>
      </w:r>
      <w:r>
        <w:rPr>
          <w:rFonts w:hint="eastAsia" w:ascii="宋体" w:hAnsi="宋体" w:eastAsia="宋体" w:cs="宋体"/>
          <w:b/>
          <w:i w:val="0"/>
          <w:color w:val="333333"/>
          <w:sz w:val="21"/>
        </w:rPr>
        <w:t>幂等性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：相同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Idempotency-Key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重复请求返回首次结果，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idempotent_replay:true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（业务规则2）。</w:t>
      </w:r>
    </w:p>
    <w:p w14:paraId="6CE98D79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•启动前校验：成员ACTIVE状态、任务时间窗口、配额余量（业务规则1、3、4）。</w:t>
      </w:r>
    </w:p>
    <w:p w14:paraId="4CF8B611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•配额校验通过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SELECTFORUPDATE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锁定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user_quotas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行，检查并发实例数、CPU、内存、存储、GPU上限。</w:t>
      </w:r>
    </w:p>
    <w:p w14:paraId="714D10EF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•状态流转：ASSIGNED→PROVISIONING，异步创建实例。</w:t>
      </w:r>
    </w:p>
    <w:p w14:paraId="189ED28D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•若已有RUNNING/RUNNING实例则直接复用（幂等）。</w:t>
      </w:r>
    </w:p>
    <w:p w14:paraId="3C39AB01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7" w:name="_Toc30825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.4装载断点重试</w:t>
      </w:r>
      <w:bookmarkEnd w:id="27"/>
    </w:p>
    <w:p w14:paraId="7A604D31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5.4装载断点重试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0D275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354CF7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265103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653E2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1E39EA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D255CA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POST</w:t>
            </w:r>
          </w:p>
        </w:tc>
      </w:tr>
      <w:tr w14:paraId="72D52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E5303E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125384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/me/experiment-tasks/{assignmentId}/provisioning/retry</w:t>
            </w:r>
          </w:p>
        </w:tc>
      </w:tr>
      <w:tr w14:paraId="3E1BF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028389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CB2833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1C42F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436B73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D22E14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USER</w:t>
            </w:r>
          </w:p>
        </w:tc>
      </w:tr>
      <w:tr w14:paraId="200E5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392048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BAF1B4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是（Idempotency-Key）</w:t>
            </w:r>
          </w:p>
        </w:tc>
      </w:tr>
      <w:tr w14:paraId="2F2AB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B78670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59D993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M2</w:t>
            </w:r>
          </w:p>
        </w:tc>
      </w:tr>
      <w:tr w14:paraId="09113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D905E4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2696CC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F027</w:t>
            </w:r>
          </w:p>
        </w:tc>
      </w:tr>
    </w:tbl>
    <w:p w14:paraId="5E4E732D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请求参数：</w:t>
      </w:r>
    </w:p>
    <w:p w14:paraId="562AC343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请求参数：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7CAF9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5BB37E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AAA219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位置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1CDC89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2887C1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7F789A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1DB0D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06DC54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assignmentId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2AF2B0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path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93F6F8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72D6F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DFE4C6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任务分配ID</w:t>
            </w:r>
          </w:p>
        </w:tc>
      </w:tr>
    </w:tbl>
    <w:p w14:paraId="3FB096DF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成功响应（202）：</w:t>
      </w:r>
    </w:p>
    <w:p w14:paraId="2E2BF030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{"code":0,"message":"ok","data":{"operation_id":"op_01HXK...","trace_id":"trace_01HXK...","status":"PROVISIONING","job_id":"job_01HXK...","retry_count":1},"request_id":"req_stu901"}</w:t>
      </w:r>
    </w:p>
    <w:p w14:paraId="24827590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错误响应：</w:t>
      </w:r>
    </w:p>
    <w:p w14:paraId="1C9CF6E2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71D9E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ED7571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9E0BD9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F2D8DC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70429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EB9585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400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DB093A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NOT_RETRYABLE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C83BCD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当前状态不允许重试（retryable=false）</w:t>
            </w:r>
          </w:p>
        </w:tc>
      </w:tr>
      <w:tr w14:paraId="11AAB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5EF645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400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66118E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NO_FAILED_JOB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665506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无失败的装载任务可重试</w:t>
            </w:r>
          </w:p>
        </w:tc>
      </w:tr>
      <w:tr w14:paraId="6C841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747AF1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429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766E67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QUOTA_EXCEEDED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00D812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重试时配额仍不足</w:t>
            </w:r>
          </w:p>
        </w:tc>
      </w:tr>
    </w:tbl>
    <w:p w14:paraId="53A96577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业务规则：</w:t>
      </w:r>
    </w:p>
    <w:p w14:paraId="5D1B9DC9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•仅当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experiment_task_assignments.retryable=true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且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status=FAILED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时可重试。</w:t>
      </w:r>
    </w:p>
    <w:p w14:paraId="18185D95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•重试前重新执行配额校验。</w:t>
      </w:r>
    </w:p>
    <w:p w14:paraId="427F72A8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•从失败的step断点续做，不从头开始。</w:t>
      </w:r>
    </w:p>
    <w:p w14:paraId="7F9B76D6">
      <w:pPr>
        <w:spacing w:before="20" w:after="20" w:line="288" w:lineRule="auto"/>
        <w:ind w:left="227" w:hanging="283"/>
        <w:rPr>
          <w:rFonts w:hint="eastAsia" w:ascii="宋体" w:hAnsi="宋体" w:eastAsia="宋体" w:cs="宋体"/>
          <w:b w:val="0"/>
          <w:i w:val="0"/>
          <w:color w:val="333333"/>
          <w:sz w:val="21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retry_count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递增，超过最大重试次数后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retryable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置为false。</w:t>
      </w:r>
    </w:p>
    <w:p w14:paraId="6CD8F034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8" w:name="_Toc11161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.5取消装载</w:t>
      </w:r>
      <w:bookmarkEnd w:id="28"/>
    </w:p>
    <w:p w14:paraId="3F96002A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5.5取消装载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146ED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158A80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CE4A6D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4E5F2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2DE3D2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5AD186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POST</w:t>
            </w:r>
          </w:p>
        </w:tc>
      </w:tr>
      <w:tr w14:paraId="7CA72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D5B252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80CBD2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/me/experiment-tasks/{assignmentId}/provisioning/cancel</w:t>
            </w:r>
          </w:p>
        </w:tc>
      </w:tr>
      <w:tr w14:paraId="28D52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0F8065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D7F5AA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3C911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6DBDB5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AB9E0E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USER</w:t>
            </w:r>
          </w:p>
        </w:tc>
      </w:tr>
      <w:tr w14:paraId="04224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EB7C20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644746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是（Idempotency-Key）</w:t>
            </w:r>
          </w:p>
        </w:tc>
      </w:tr>
      <w:tr w14:paraId="6D3A2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F26B54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5F157F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M2</w:t>
            </w:r>
          </w:p>
        </w:tc>
      </w:tr>
      <w:tr w14:paraId="5B4DE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797E49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0B452B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F028</w:t>
            </w:r>
          </w:p>
        </w:tc>
      </w:tr>
    </w:tbl>
    <w:p w14:paraId="1BA1EB8B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请求参数：</w:t>
      </w:r>
    </w:p>
    <w:p w14:paraId="4FC90776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请求参数：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5B602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B9489A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A94DDD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位置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529A7C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8FD0E7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2CEA85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61C6C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EFEF5C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assignmentId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BA1DB7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path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075C23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6D2A2E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E24C00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任务分配ID</w:t>
            </w:r>
          </w:p>
        </w:tc>
      </w:tr>
    </w:tbl>
    <w:p w14:paraId="4F777B82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成功响应（200）：</w:t>
      </w:r>
    </w:p>
    <w:p w14:paraId="4B175334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{"code":0,"message":"ok","data":{"assignment_id":"asgn_01HXK...","status":"CANCELLED","instance_id":"inst_01HXK...","cancelled_at":"2025-04-01T08:10:00Z"},"request_id":"req_vwx234"}</w:t>
      </w:r>
    </w:p>
    <w:p w14:paraId="3EAB0847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错误响应：</w:t>
      </w:r>
    </w:p>
    <w:p w14:paraId="3E11FA9A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2A33A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5E1A7B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1C73F0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6EA3B6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03030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75E1AB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400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8AA127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NOT_PROVISIONING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F01316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当前不在装载中，无法取消</w:t>
            </w:r>
          </w:p>
        </w:tc>
      </w:tr>
      <w:tr w14:paraId="70F12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5DA949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03250E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INSTANCE_ALREADY_READY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E19AEF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实例已就绪，无法取消</w:t>
            </w:r>
          </w:p>
        </w:tc>
      </w:tr>
    </w:tbl>
    <w:p w14:paraId="470E101E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业务规则：</w:t>
      </w:r>
    </w:p>
    <w:p w14:paraId="6E1D7694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•仅当assignment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status=PROVISIONING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时可取消。</w:t>
      </w:r>
    </w:p>
    <w:p w14:paraId="3658449C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•取消后触发实例销毁流程，释放已分配资源。</w:t>
      </w:r>
    </w:p>
    <w:p w14:paraId="32C331F1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•配额用量同步回退。</w:t>
      </w:r>
    </w:p>
    <w:p w14:paraId="54CE932F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•assignment状态→CANCELLED。</w:t>
      </w:r>
    </w:p>
    <w:p w14:paraId="359E6FC3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9" w:name="_Toc23623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.6装载进度查询</w:t>
      </w:r>
      <w:bookmarkEnd w:id="29"/>
    </w:p>
    <w:p w14:paraId="51622AFE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5.6装载进度查询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4397C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6829D5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A9DFD8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250A7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C2A035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7CBEBA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GET</w:t>
            </w:r>
          </w:p>
        </w:tc>
      </w:tr>
      <w:tr w14:paraId="0E4A4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82AF61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285934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/me/experiment-tasks/{assignmentId}/provisioning</w:t>
            </w:r>
          </w:p>
        </w:tc>
      </w:tr>
      <w:tr w14:paraId="5DF57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B9151F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33C0DB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2757A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5226F5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ED8F73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USER</w:t>
            </w:r>
          </w:p>
        </w:tc>
      </w:tr>
      <w:tr w14:paraId="2F163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FCEFB7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30552D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—</w:t>
            </w:r>
          </w:p>
        </w:tc>
      </w:tr>
      <w:tr w14:paraId="7686F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453FE3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3EA880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M2</w:t>
            </w:r>
          </w:p>
        </w:tc>
      </w:tr>
      <w:tr w14:paraId="384EF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0A7E13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AEE619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F023,F024-F026</w:t>
            </w:r>
          </w:p>
        </w:tc>
      </w:tr>
    </w:tbl>
    <w:p w14:paraId="4B84BA46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请求参数：</w:t>
      </w:r>
    </w:p>
    <w:p w14:paraId="2848B9C9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请求参数：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10E4B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440522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F42859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位置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C3B15B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183789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8BDA91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6C99F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C5A92A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assignmentId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4CA8E6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path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0B7EDA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DC0E16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C4DD56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任务分配ID</w:t>
            </w:r>
          </w:p>
        </w:tc>
      </w:tr>
    </w:tbl>
    <w:p w14:paraId="483E3834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成功响应（200）：</w:t>
      </w:r>
    </w:p>
    <w:p w14:paraId="139C3C50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assignment_id":"asgn_01HXK...","assignment_status":"PROVISIONING","job":{"job_id":"job_01HXK...","status":"RUNNING","failure_stage":null,"retry_count":0,"trace_id":"trace_01HXK..."},"overall_progress":65,"current_stage":"IMAGE_PULLING","steps":[{"step_order":1,"stage":"RESOURCE_ALLOCATE","status":"COMPLETED","progress_percent":100,"started_at":"2025-04-01T08:05:00Z","finished_at":"2025-04-01T08:05:02Z","error_code":null},{"step_order":2,"stage":"IMAGE_PULLING","status":"IN_PROGRESS","progress_percent":45,"started_at":"2025-04-01T08:05:02Z","finished_at":null,"error_code":null},{"step_order":3,"stage":"CONTAINER_CREATE","status":"PENDING","progress_percent":0,"started_at":null,"finished_at":null,"error_code":null},{"step_order":4,"stage":"NETWORK_ATTACH","status":"PENDING","progress_percent":0,"started_at":null,"finished_at":null,"error_code":null},{"step_order":5,"stage":"READY_CHECK","status":"PENDING","progress_percent":0,"started_at":null,"finished_at":null,"error_code":null}],"retryable":false},"request_id":"req_yza567"}</w:t>
      </w:r>
    </w:p>
    <w:p w14:paraId="46082003">
      <w:pPr>
        <w:spacing w:before="0" w:after="40"/>
        <w:rPr>
          <w:rFonts w:hint="eastAsia" w:ascii="宋体" w:hAnsi="宋体" w:eastAsia="宋体" w:cs="宋体"/>
        </w:rPr>
      </w:pPr>
    </w:p>
    <w:p w14:paraId="3F1D93D2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错误响应：</w:t>
      </w:r>
    </w:p>
    <w:p w14:paraId="79809CE3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736B2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014A55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F3A285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BA99F3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39C83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8FB832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68005F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NO_PROVISIONING_JOB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340DE6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当前无装载任务</w:t>
            </w:r>
          </w:p>
        </w:tc>
      </w:tr>
    </w:tbl>
    <w:p w14:paraId="4CE75000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业务规则：</w:t>
      </w:r>
    </w:p>
    <w:p w14:paraId="2C8D8F00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•返回当前装载任务的所有步骤及其进度。</w:t>
      </w:r>
    </w:p>
    <w:p w14:paraId="2E05B961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overall_progress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为各步骤加权进度。</w:t>
      </w:r>
    </w:p>
    <w:p w14:paraId="3378ABFC">
      <w:pPr>
        <w:spacing w:before="20" w:after="20" w:line="288" w:lineRule="auto"/>
        <w:ind w:left="227" w:hanging="283"/>
        <w:rPr>
          <w:rFonts w:hint="eastAsia" w:ascii="宋体" w:hAnsi="宋体" w:eastAsia="宋体" w:cs="宋体"/>
          <w:b w:val="0"/>
          <w:i w:val="0"/>
          <w:color w:val="333333"/>
          <w:sz w:val="21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•失败时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failure_stage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标识失败阶段，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retryable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标识是否可重试。</w:t>
      </w:r>
    </w:p>
    <w:p w14:paraId="2E814487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0" w:name="_Toc23473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.7SSE事件流</w:t>
      </w:r>
      <w:bookmarkEnd w:id="30"/>
    </w:p>
    <w:p w14:paraId="6424F7B3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5.7SSE事件流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4E68E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936C36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A26C52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3D134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1189F5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E4D152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GET</w:t>
            </w:r>
          </w:p>
        </w:tc>
      </w:tr>
      <w:tr w14:paraId="76D24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27BBD0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85C1B1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/me/experiment-tasks/{assignmentId}/events</w:t>
            </w:r>
          </w:p>
        </w:tc>
      </w:tr>
      <w:tr w14:paraId="6BD59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613A38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852FEA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需要access_token（通过query参数或header）</w:t>
            </w:r>
          </w:p>
        </w:tc>
      </w:tr>
      <w:tr w14:paraId="3EDA5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E78760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919D67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USER</w:t>
            </w:r>
          </w:p>
        </w:tc>
      </w:tr>
      <w:tr w14:paraId="4ECC5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5366EE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C8503C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—</w:t>
            </w:r>
          </w:p>
        </w:tc>
      </w:tr>
      <w:tr w14:paraId="684EC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B5689E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B90FC0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M2</w:t>
            </w:r>
          </w:p>
        </w:tc>
      </w:tr>
      <w:tr w14:paraId="187E1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27DACF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912651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F025</w:t>
            </w:r>
          </w:p>
        </w:tc>
      </w:tr>
    </w:tbl>
    <w:p w14:paraId="0F363D0B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请求参数：</w:t>
      </w:r>
    </w:p>
    <w:p w14:paraId="3EF75553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请求参数：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0F587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57C047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686501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位置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4A22D4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C53F2E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DF4AA0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098F4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359825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assignmentId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7590FC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path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512C97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B99876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B30258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任务分配ID</w:t>
            </w:r>
          </w:p>
        </w:tc>
      </w:tr>
      <w:tr w14:paraId="0701F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B71CC8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Last-Event-ID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9976B2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header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1797E5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04AA4C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FD86A7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上次收到的最后一个event_id，用于断点续传</w:t>
            </w:r>
          </w:p>
        </w:tc>
      </w:tr>
      <w:tr w14:paraId="25FA8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4F7C87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types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BBE8CF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query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A3C346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E1D302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5A941F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过滤事件类型，逗号分隔</w:t>
            </w:r>
          </w:p>
        </w:tc>
      </w:tr>
    </w:tbl>
    <w:p w14:paraId="3953836A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成功响应（200text/event-stream）：</w:t>
      </w:r>
    </w:p>
    <w:p w14:paraId="35666712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event:provisioning.stepid:evt_01HXK...data:{"stage":"IMAGE_PULLING","status":"IN_PROGRESS","progress_percent":45,"event_at":"2025-04-01T08:05:10Z"}event:provisioning.stepid:evt_01HXL...data:{"stage":"IMAGE_PULLING","status":"COMPLETED","progress_percent":100,"event_at":"2025-04-01T08:06:30Z"}event:provisioning.completeid:evt_01HXM...data:{"instance_id":"inst_01HXK...","instance_status":"READY","event_at":"2025-04-01T08:07:00Z"}event:heartbeatid:evt_01HXN...data:{}</w:t>
      </w:r>
    </w:p>
    <w:p w14:paraId="701EDB32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错误响应：</w:t>
      </w:r>
    </w:p>
    <w:p w14:paraId="0B37226A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194EB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680261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3DF512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976463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575A9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2CBF4A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2457CF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ASSIGNMENT_NOT_FOUND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894860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任务分配不存在</w:t>
            </w:r>
          </w:p>
        </w:tc>
      </w:tr>
      <w:tr w14:paraId="3D693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93B709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2207AC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FORBIDDEN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DCD775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非任务所有者</w:t>
            </w:r>
          </w:p>
        </w:tc>
      </w:tr>
    </w:tbl>
    <w:p w14:paraId="38682179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业务规则：</w:t>
      </w:r>
    </w:p>
    <w:p w14:paraId="4A4F210D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•使用Server-SentEvents协议推送实例装载、运行状态变更事件。</w:t>
      </w:r>
    </w:p>
    <w:p w14:paraId="3A384BAC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•支持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Last-Event-ID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断点续传：服务端从该event_id之后开始推送（业务规则12）。</w:t>
      </w:r>
    </w:p>
    <w:p w14:paraId="06138932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•基于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instance_events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表的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event_id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做去重。</w:t>
      </w:r>
    </w:p>
    <w:p w14:paraId="637D6CDE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•心跳间隔30秒，防止连接被代理层超时断开。</w:t>
      </w:r>
    </w:p>
    <w:p w14:paraId="4D10CA2A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•连接最大保持时间30分钟，到期后客户端需重连。</w:t>
      </w:r>
    </w:p>
    <w:p w14:paraId="6028F95F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1" w:name="_Toc6275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.8签发工作区会话</w:t>
      </w:r>
      <w:bookmarkEnd w:id="31"/>
    </w:p>
    <w:p w14:paraId="7AD269BA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5.8签发工作区会话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03943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DFB0D2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97E8B6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1F5E7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5487B6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8CFBAB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POST</w:t>
            </w:r>
          </w:p>
        </w:tc>
      </w:tr>
      <w:tr w14:paraId="3436C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09800D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58BC8D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/me/experiment-tasks/{assignmentId}/workspace-sessions</w:t>
            </w:r>
          </w:p>
        </w:tc>
      </w:tr>
      <w:tr w14:paraId="0978B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5D1E64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BC7D30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16761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B9065D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813B1D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USER</w:t>
            </w:r>
          </w:p>
        </w:tc>
      </w:tr>
      <w:tr w14:paraId="57B2C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ABBDA5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6910A2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是（Idempotency-Key）</w:t>
            </w:r>
          </w:p>
        </w:tc>
      </w:tr>
      <w:tr w14:paraId="20DEA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CEAFDD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91D0D0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M2</w:t>
            </w:r>
          </w:p>
        </w:tc>
      </w:tr>
      <w:tr w14:paraId="5B611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46CA29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2210C5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F029,F030,F031</w:t>
            </w:r>
          </w:p>
        </w:tc>
      </w:tr>
    </w:tbl>
    <w:p w14:paraId="4826FD53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请求参数：</w:t>
      </w:r>
    </w:p>
    <w:p w14:paraId="7D1136EE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请求参数：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00EBE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111539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15DEB2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位置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3816B7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B10C5A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99ED93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05BFF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23AD1C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assignmentId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62A79B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path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6CF7FE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0A80CC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3B12BA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任务分配ID</w:t>
            </w:r>
          </w:p>
        </w:tc>
      </w:tr>
    </w:tbl>
    <w:p w14:paraId="61B0EA74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请求体：</w:t>
      </w:r>
    </w:p>
    <w:p w14:paraId="0DFFE6FB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请求体：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452D8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10DA08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598EA9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B16010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06A00E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校验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8423FC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39679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FC4CD3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instance_id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7B531D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F2B831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F8B089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UUID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7FBB7B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指定实例，不传则使用当前任务唯一实例</w:t>
            </w:r>
          </w:p>
        </w:tc>
      </w:tr>
      <w:tr w14:paraId="2857E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34B3D4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access_mode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D16C44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F86196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9D63E8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默认</w:t>
            </w: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BROWSER_VNC</w:t>
            </w: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；可选</w:t>
            </w: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SSH</w:t>
            </w: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RDP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9AEB47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访问模式</w:t>
            </w:r>
          </w:p>
        </w:tc>
      </w:tr>
      <w:tr w14:paraId="6EF7A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5B3A60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ttl_seconds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D04805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F2B664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448D6D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60~28800，默认3600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E901A6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会话有效期</w:t>
            </w:r>
          </w:p>
        </w:tc>
      </w:tr>
    </w:tbl>
    <w:p w14:paraId="0F487467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成功响应（201）：</w:t>
      </w:r>
    </w:p>
    <w:p w14:paraId="40AA3A48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session_id":"ws_01HXK...","instance_id":"inst_01HXK...","instance_no":"INST-00001","access_mode":"BROWSER_VNC","access_url":"wss://workspace.example.com/ws/ws_01HXK.../vnc","token":"eyJhbGciOi...","expires_at":"2025-04-01T09:05:00Z","created_at":"2025-04-01T08:05:00Z"},"request_id":"req_bcd890"}</w:t>
      </w:r>
    </w:p>
    <w:p w14:paraId="7496910C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错误响应：</w:t>
      </w:r>
    </w:p>
    <w:p w14:paraId="1988FB0D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29FAD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8FF5E6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7B3187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B9EF27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3A8F4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1DB3C2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400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CED83D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INSTANCE_NOT_READY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3F3CE0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实例未就绪（status!=READY/RUNNING）</w:t>
            </w:r>
          </w:p>
        </w:tc>
      </w:tr>
      <w:tr w14:paraId="576F5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E42179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3902FD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FORBIDDEN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F9F98C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非任务所有者</w:t>
            </w:r>
          </w:p>
        </w:tc>
      </w:tr>
      <w:tr w14:paraId="38F8D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80576A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2B40FE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SESSION_LIMIT_EXCEEDED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64098B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已达最大并发会话数</w:t>
            </w:r>
          </w:p>
        </w:tc>
      </w:tr>
    </w:tbl>
    <w:p w14:paraId="050B62E5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业务规则：</w:t>
      </w:r>
    </w:p>
    <w:p w14:paraId="144D5FA4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•会话绑定instance_id+user_id+access_mode（业务规则9）。</w:t>
      </w:r>
    </w:p>
    <w:p w14:paraId="06049AE9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•签发的token短期有效，绑定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workspace_access_sessions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记录。</w:t>
      </w:r>
    </w:p>
    <w:p w14:paraId="6FC1D134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token_jti_hash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存储于Redis中用于快速校验。</w:t>
      </w:r>
    </w:p>
    <w:p w14:paraId="45DE5E9E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•会话到期自动标记EXPIRED。</w:t>
      </w:r>
    </w:p>
    <w:p w14:paraId="098C6B1B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2" w:name="_Toc8844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.9撤销工作区会话</w:t>
      </w:r>
      <w:bookmarkEnd w:id="32"/>
    </w:p>
    <w:p w14:paraId="022D7572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5.9撤销工作区会话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3CF66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FED983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C0B7E3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0E59D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0B4162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B25AC2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DELETE</w:t>
            </w:r>
          </w:p>
        </w:tc>
      </w:tr>
      <w:tr w14:paraId="43B78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6D5524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B940B6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/me/experiment-tasks/{assignmentId}/workspace-sessions/{id}</w:t>
            </w:r>
          </w:p>
        </w:tc>
      </w:tr>
      <w:tr w14:paraId="2BFA3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E4C31E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4A1C23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26B49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ED1641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B6385D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USER</w:t>
            </w:r>
          </w:p>
        </w:tc>
      </w:tr>
      <w:tr w14:paraId="0301B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E31EAF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5FFDE1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是（幂等：撤销已撤销的会话不报错）</w:t>
            </w:r>
          </w:p>
        </w:tc>
      </w:tr>
      <w:tr w14:paraId="76025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51E7E6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00D089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M2</w:t>
            </w:r>
          </w:p>
        </w:tc>
      </w:tr>
      <w:tr w14:paraId="4F62A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980A58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B33940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F029,F030,F031</w:t>
            </w:r>
          </w:p>
        </w:tc>
      </w:tr>
    </w:tbl>
    <w:p w14:paraId="60A5A737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请求参数：</w:t>
      </w:r>
    </w:p>
    <w:p w14:paraId="3F4B5A1A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请求参数：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623C4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D37D04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17E5D0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位置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0B3B72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C14383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AAFB86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1ACE9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6478F4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assignmentId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4AF0DB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path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EB3B90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C7FA64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BC9272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任务分配ID</w:t>
            </w:r>
          </w:p>
        </w:tc>
      </w:tr>
      <w:tr w14:paraId="4390A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3700FA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id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0114B4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path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3B314F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699A40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07E5C8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工作区会话ID</w:t>
            </w:r>
          </w:p>
        </w:tc>
      </w:tr>
    </w:tbl>
    <w:p w14:paraId="6E8B956A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请求体：</w:t>
      </w:r>
    </w:p>
    <w:p w14:paraId="792B7EA3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请求体：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26B16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1F49B2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1AFDDC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B657F6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E704BA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校验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490CA6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63441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B47836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revoke_reason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B14DD5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6776EF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6ADAF8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最大100字符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77CF7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撤销原因</w:t>
            </w:r>
          </w:p>
        </w:tc>
      </w:tr>
    </w:tbl>
    <w:p w14:paraId="6458E591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成功响应（200）：</w:t>
      </w:r>
    </w:p>
    <w:p w14:paraId="6F0DFDE3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{"code":0,"message":"ok","data":{"session_id":"ws_01HXK...","status":"REVOKED","revoked_at":"2025-04-01T08:30:00Z","revoke_reason":"USER_LOGOUT"},"request_id":"req_efg123"}</w:t>
      </w:r>
    </w:p>
    <w:p w14:paraId="36CF077A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错误响应：</w:t>
      </w:r>
    </w:p>
    <w:p w14:paraId="3DCEEED0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5C8AA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89279E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8A6710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07F26A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3C4C8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A2244D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26A5CB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SESSION_NOT_FOUND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31149B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会话不存在或不属于当前用户</w:t>
            </w:r>
          </w:p>
        </w:tc>
      </w:tr>
    </w:tbl>
    <w:p w14:paraId="584A7CCF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业务规则：</w:t>
      </w:r>
    </w:p>
    <w:p w14:paraId="044BB4AD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•撤销后status→REVOKED，记录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revoked_at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和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revoke_reason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。</w:t>
      </w:r>
    </w:p>
    <w:p w14:paraId="68502D55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•Redis中的jti_hash同步清除，token立即失效。</w:t>
      </w:r>
    </w:p>
    <w:p w14:paraId="556CB31A">
      <w:pPr>
        <w:spacing w:before="20" w:after="20" w:line="288" w:lineRule="auto"/>
        <w:ind w:left="227" w:hanging="283"/>
        <w:rPr>
          <w:rFonts w:hint="eastAsia" w:ascii="宋体" w:hAnsi="宋体" w:eastAsia="宋体" w:cs="宋体"/>
          <w:b w:val="0"/>
          <w:i w:val="0"/>
          <w:color w:val="333333"/>
          <w:sz w:val="21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•已过期或已撤销的会话重复撤销不报错（幂等）。</w:t>
      </w:r>
    </w:p>
    <w:p w14:paraId="7062E9B9">
      <w:pPr>
        <w:spacing w:before="20" w:after="20" w:line="288" w:lineRule="auto"/>
        <w:ind w:left="227" w:hanging="283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.10实验手册和材料</w:t>
      </w:r>
    </w:p>
    <w:p w14:paraId="4D59D8B6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5.10实验手册和材料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6C9E5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3DC3AD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D3EEDC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6EF23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9E3CC1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7B33D8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GET</w:t>
            </w:r>
          </w:p>
        </w:tc>
      </w:tr>
      <w:tr w14:paraId="38033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8D23FB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6F641E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/me/experiment-tasks/{assignmentId}/materials</w:t>
            </w:r>
          </w:p>
        </w:tc>
      </w:tr>
      <w:tr w14:paraId="50427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7D2A95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DEFCD9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0CC1B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4F505A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C735D4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USER</w:t>
            </w:r>
          </w:p>
        </w:tc>
      </w:tr>
      <w:tr w14:paraId="286AF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E539D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62F9B3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—</w:t>
            </w:r>
          </w:p>
        </w:tc>
      </w:tr>
      <w:tr w14:paraId="1F238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BEFA24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60C602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M2</w:t>
            </w:r>
          </w:p>
        </w:tc>
      </w:tr>
      <w:tr w14:paraId="18EE6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A7C5ED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B1A538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F032,F033,F034,F035,F036,F037,F038,F039,F040,F041-F033</w:t>
            </w:r>
          </w:p>
        </w:tc>
      </w:tr>
    </w:tbl>
    <w:p w14:paraId="1FB2629F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请求参数：</w:t>
      </w:r>
    </w:p>
    <w:p w14:paraId="5AD5A525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请求参数：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511"/>
        <w:gridCol w:w="1544"/>
        <w:gridCol w:w="1415"/>
        <w:gridCol w:w="4080"/>
      </w:tblGrid>
      <w:tr w14:paraId="74D82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191D0D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A9F4F2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位置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415F7D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B9613D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491303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64E62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387961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assignmentId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0F9C05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path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4C73C5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2A0158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6358C7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任务分配ID</w:t>
            </w:r>
          </w:p>
        </w:tc>
      </w:tr>
      <w:tr w14:paraId="0DBE0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BB8A1C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material_type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10AD93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query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EA6AEE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8BB3D2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AFC52C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筛选类型：HANDBOOK/STARTER_TEMPLATE/DATASET/ATTACHMENT</w:t>
            </w:r>
          </w:p>
        </w:tc>
      </w:tr>
    </w:tbl>
    <w:p w14:paraId="0C9C66DB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成功响应（200）：</w:t>
      </w:r>
    </w:p>
    <w:p w14:paraId="740E9003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items":[{"material_id":"mat_01HXK...","material_type":"HANDBOOK","file":{"file_id":"file_01HXK...","original_name":"Docker网络实验手册.pdf","mime_type":"application/pdf","size_bytes":2048576,"download_url":"https://minio.example.com/materials/handbook.pdf?signature=...","url_expires_at":"2025-04-01T09:00:00Z"},"is_readonly":true,"sort_order":1},{"material_id":"mat_01HXL...","material_type":"STARTER_TEMPLATE","file":{"file_id":"file_01HXL...","original_name":"docker-compose-starter.yml","mime_type":"text/yaml","size_bytes":1024,"download_url":"https://minio.example.com/materials/starter.yml?signature=...","url_expires_at":"2025-04-01T09:00:00Z"},"is_readonly":false,"sort_order":2},{"material_id":"mat_01HXM...","material_type":"DATASET","file":{"file_id":"file_01HXM...","original_name":"network-test-data.tar.gz","mime_type":"application/gzip","size_bytes":10485760,"download_url":"https://minio.example.com/materials/testdata.tar.gz?signature=...","url_expires_at":"2025-04-01T09:00:00Z"},"is_readonly":true,"sort_order":3}],"page":1,"page_size":50,"total":3},"request_id":"req_hij456"}</w:t>
      </w:r>
    </w:p>
    <w:p w14:paraId="4A695B14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错误响应：</w:t>
      </w:r>
    </w:p>
    <w:p w14:paraId="537E7AD6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7D60E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AE8C61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16A0F7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AF3822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0639F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AE5249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799511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ASSIGNMENT_NOT_FOUND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E1B63B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任务分配不存在</w:t>
            </w:r>
          </w:p>
        </w:tc>
      </w:tr>
      <w:tr w14:paraId="0C57D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6233F2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F17728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MEMBERSHIP_INACTIVE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77819D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用户在团队中非ACTIVE状态</w:t>
            </w:r>
          </w:p>
        </w:tc>
      </w:tr>
    </w:tbl>
    <w:p w14:paraId="27CEF69E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业务规则：</w:t>
      </w:r>
    </w:p>
    <w:p w14:paraId="1E503392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•返回与任务关联的所有材料（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task_materials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），按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sort_order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排序。</w:t>
      </w:r>
    </w:p>
    <w:p w14:paraId="1F1626DB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•下载URL为MinIO预签名链接，有效期1小时。</w:t>
      </w:r>
    </w:p>
    <w:p w14:paraId="5D6DAAC5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is_readonly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标识材料是否只读（手册和数据集通常为只读）。</w:t>
      </w:r>
    </w:p>
    <w:p w14:paraId="69FFD260">
      <w:pPr>
        <w:spacing w:before="20" w:after="20" w:line="288" w:lineRule="auto"/>
        <w:ind w:left="227" w:hanging="283"/>
        <w:rPr>
          <w:rFonts w:hint="eastAsia" w:ascii="宋体" w:hAnsi="宋体" w:eastAsia="宋体" w:cs="宋体"/>
          <w:b w:val="0"/>
          <w:i w:val="0"/>
          <w:color w:val="333333"/>
          <w:sz w:val="21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•Agent上下文中也包含这些材料信息（业务规则10）。</w:t>
      </w:r>
    </w:p>
    <w:p w14:paraId="08280EBF">
      <w:pPr>
        <w:pStyle w:val="3"/>
        <w:bidi w:val="0"/>
        <w:jc w:val="center"/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33" w:name="_Toc11751"/>
      <w:r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6.用户端API—报告与审核</w:t>
      </w:r>
      <w:bookmarkEnd w:id="33"/>
    </w:p>
    <w:p w14:paraId="23F47B72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4" w:name="_Toc3747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.1获取当前报告草稿</w:t>
      </w:r>
      <w:bookmarkEnd w:id="34"/>
    </w:p>
    <w:p w14:paraId="0EB4DDD0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6.1获取当前报告草稿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7EB08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AA0355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8D2595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03E9D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57BEEE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AB035C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GET</w:t>
            </w:r>
          </w:p>
        </w:tc>
      </w:tr>
      <w:tr w14:paraId="41393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E2F7C4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C5180A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/me/experiment-tasks/{assignmentId}/report</w:t>
            </w:r>
          </w:p>
        </w:tc>
      </w:tr>
      <w:tr w14:paraId="60CEB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4CE0D2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FA5A20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35891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ECC6A1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558A70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USER</w:t>
            </w:r>
          </w:p>
        </w:tc>
      </w:tr>
      <w:tr w14:paraId="117BA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FFC8C9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D134F5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—</w:t>
            </w:r>
          </w:p>
        </w:tc>
      </w:tr>
      <w:tr w14:paraId="07596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290B08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2E41D9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M3</w:t>
            </w:r>
          </w:p>
        </w:tc>
      </w:tr>
      <w:tr w14:paraId="0D101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49DA2D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8E704E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F047</w:t>
            </w:r>
          </w:p>
        </w:tc>
      </w:tr>
    </w:tbl>
    <w:p w14:paraId="1F220CFA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请求参数：</w:t>
      </w:r>
    </w:p>
    <w:p w14:paraId="6C214845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请求参数：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18BA3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77F165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73C5E7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位置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180096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61EE67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2CE9D7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4E68D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3C20C8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assignmentId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9E0D66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path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C37490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1AACF3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29E7C2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任务分配ID</w:t>
            </w:r>
          </w:p>
        </w:tc>
      </w:tr>
    </w:tbl>
    <w:p w14:paraId="5E096470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成功响应（200）：</w:t>
      </w:r>
    </w:p>
    <w:p w14:paraId="50C3C4AE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report_id":"rpt_01HXK...","assignment_id":"asgn_01HXK...","current_version_no":3,"current_revision":7,"status":"DRAFT","content":{"title":"Docker容器网络配置实验报告","sections":[{"heading":"实验目的","body":"本次实验旨在..."},{"heading":"实验步骤","body":"1.创建bridge网络..."}]},"attachments":[{"file_id":"file_01HXK...","original_name":"network-topology.png","mime_type":"image/png","size_bytes":512000,"attachment_role":"EVIDENCE","preview_url":"https://minio.example.com/reports/attachments/network-topology.png?signature=..."}],"updated_at":"2025-04-05T14:00:00Z"},"request_id":"req_klm789"}</w:t>
      </w:r>
    </w:p>
    <w:p w14:paraId="536BAB0F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错误响应：</w:t>
      </w:r>
    </w:p>
    <w:p w14:paraId="510B814E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435D7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4104FB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9D319B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195D09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562CE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FD6F39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D4DD2B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REPORT_NOT_FOUND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4185D9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尚未创建报告（需先保存草稿）</w:t>
            </w:r>
          </w:p>
        </w:tc>
      </w:tr>
      <w:tr w14:paraId="665D3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2DEBFC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A54C2D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FORBIDDEN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FB4878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非任务所有者</w:t>
            </w:r>
          </w:p>
        </w:tc>
      </w:tr>
    </w:tbl>
    <w:p w14:paraId="10A1707B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业务规则：</w:t>
      </w:r>
    </w:p>
    <w:p w14:paraId="3923B38D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•返回当前草稿版本的内容和关联附件。</w:t>
      </w:r>
    </w:p>
    <w:p w14:paraId="70E8D1D3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•若报告不存在（用户从未保存草稿），返回404。</w:t>
      </w:r>
    </w:p>
    <w:p w14:paraId="0E2CD8B3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current_revision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用于后续保存时的并发控制（业务规则5）。</w:t>
      </w:r>
    </w:p>
    <w:p w14:paraId="4B8E2D3B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5" w:name="_Toc9845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.2保存报告草稿</w:t>
      </w:r>
      <w:bookmarkEnd w:id="35"/>
    </w:p>
    <w:p w14:paraId="09468330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6.2保存报告草稿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4575E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B45D3F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AC58FC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29C6C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200E5F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949C9C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PUT</w:t>
            </w:r>
          </w:p>
        </w:tc>
      </w:tr>
      <w:tr w14:paraId="63B9E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1CF25D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17F897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/me/experiment-tasks/{assignmentId}/report/draft</w:t>
            </w:r>
          </w:p>
        </w:tc>
      </w:tr>
      <w:tr w14:paraId="59274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522A25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EEE4B0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3CA50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8A0FC3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625AE7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USER</w:t>
            </w:r>
          </w:p>
        </w:tc>
      </w:tr>
      <w:tr w14:paraId="64C50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36212B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D3C2A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是（Idempotency-Key）</w:t>
            </w:r>
          </w:p>
        </w:tc>
      </w:tr>
      <w:tr w14:paraId="5B05D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B121D3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622368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M3</w:t>
            </w:r>
          </w:p>
        </w:tc>
      </w:tr>
      <w:tr w14:paraId="49C89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A16E3E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4F63A6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F048</w:t>
            </w:r>
          </w:p>
        </w:tc>
      </w:tr>
    </w:tbl>
    <w:p w14:paraId="4A19A1BF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请求参数：</w:t>
      </w:r>
    </w:p>
    <w:p w14:paraId="1EC8F73A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请求参数：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423B2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00CE1E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C0CDBB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位置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899E81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98B27B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352826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6E129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79413E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assignmentId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513F8D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path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0C1086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B1A957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D6D5BC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任务分配ID</w:t>
            </w:r>
          </w:p>
        </w:tc>
      </w:tr>
      <w:tr w14:paraId="300B0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2D8D22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If-Match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3FAC87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header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3757CA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F5FD15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09845C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当前revision值，用于并发控制</w:t>
            </w:r>
          </w:p>
        </w:tc>
      </w:tr>
    </w:tbl>
    <w:p w14:paraId="0B29C25A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请求体：</w:t>
      </w:r>
    </w:p>
    <w:p w14:paraId="20523E98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请求体：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0"/>
        <w:gridCol w:w="1995"/>
        <w:gridCol w:w="1935"/>
        <w:gridCol w:w="1951"/>
        <w:gridCol w:w="1979"/>
      </w:tblGrid>
      <w:tr w14:paraId="4D080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6E45AC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C90291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984382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A9DF3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校验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4F26D2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44689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3EA5F8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revision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D8FB39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90CBCF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75AA3B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&gt;0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635936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客户端持有的当前revision，与If-Match一致</w:t>
            </w:r>
          </w:p>
        </w:tc>
      </w:tr>
      <w:tr w14:paraId="20758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B4AC48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content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69F15D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object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78170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F20888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—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5FF94A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报告内容，结构由模板定义</w:t>
            </w:r>
          </w:p>
        </w:tc>
      </w:tr>
      <w:tr w14:paraId="003A1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379B4B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content.title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63019B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5A9B62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974454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1~200字符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1E6B04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报告标题</w:t>
            </w:r>
          </w:p>
        </w:tc>
      </w:tr>
      <w:tr w14:paraId="00DA9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9CEE78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content.sections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D86FE4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array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69B248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98AE60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—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EF8600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章节列表</w:t>
            </w:r>
          </w:p>
        </w:tc>
      </w:tr>
      <w:tr w14:paraId="46DB3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B1D8A2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content.sections[].heading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19229A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396E47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707784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1~100字符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706F0C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章节标题</w:t>
            </w:r>
          </w:p>
        </w:tc>
      </w:tr>
      <w:tr w14:paraId="59664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B8EEDE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content.sections[].body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F6A4FD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ABFD19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58D9D0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最大50000字符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FBB07C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章节正文（支持Markdown）</w:t>
            </w:r>
          </w:p>
        </w:tc>
      </w:tr>
      <w:tr w14:paraId="6DC89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17CC65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attachment_file_ids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A5DF7A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array[string]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E4FA6E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4124A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—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2EA169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本次草稿关联的附件file_id列表（全量替换）</w:t>
            </w:r>
          </w:p>
        </w:tc>
      </w:tr>
    </w:tbl>
    <w:p w14:paraId="7146C0BD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成功响应（200）：</w:t>
      </w:r>
    </w:p>
    <w:p w14:paraId="72E20863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{"code":0,"message":"ok","data":{"report_id":"rpt_01HXK...","current_version_no":3,"current_revision":8,"status":"DRAFT","content_object_key":"reports/asgn_01HXK.../v3-draft.json","updated_at":"2025-04-05T15:00:00Z","ETag":"\"8\""},"request_id":"req_nop012"}</w:t>
      </w:r>
    </w:p>
    <w:p w14:paraId="169FFC44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错误响应：</w:t>
      </w:r>
    </w:p>
    <w:p w14:paraId="4D3F3C7A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1D943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7D2C5B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FC3C2B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96AC57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0747F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97790B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FE0849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REVISION_CONFLICT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BADC4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revision不匹配，其他客户端已修改</w:t>
            </w:r>
          </w:p>
        </w:tc>
      </w:tr>
      <w:tr w14:paraId="319BE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940EC7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400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1D17D8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CONTENT_TOO_LARGE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BD563C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内容超过大小限制</w:t>
            </w:r>
          </w:p>
        </w:tc>
      </w:tr>
      <w:tr w14:paraId="226BB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60BE23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400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FDA750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INVALID_ATTACHMENT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49CF78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附件file_id不存在或已删除</w:t>
            </w:r>
          </w:p>
        </w:tc>
      </w:tr>
      <w:tr w14:paraId="2E0A6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B7A4BF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74D69B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REPORT_FROZEN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F98AD3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报告已提交，不可再编辑</w:t>
            </w:r>
          </w:p>
        </w:tc>
      </w:tr>
    </w:tbl>
    <w:p w14:paraId="3A765B86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业务规则：</w:t>
      </w:r>
    </w:p>
    <w:p w14:paraId="089EE707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•使用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revision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字段做乐观并发控制（业务规则5）。</w:t>
      </w:r>
    </w:p>
    <w:p w14:paraId="36797D6C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If-Match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与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revision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必须一致，否则返回409。</w:t>
      </w:r>
    </w:p>
    <w:p w14:paraId="162C4692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•保存成功后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revision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自增，响应中通过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ETag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返回新值。</w:t>
      </w:r>
    </w:p>
    <w:p w14:paraId="6FF47336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•草稿内容序列化为JSON存储到MinIO。</w:t>
      </w:r>
    </w:p>
    <w:p w14:paraId="643108F7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attachment_file_ids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为全量替换，未包含的旧附件将被解除关联。</w:t>
      </w:r>
    </w:p>
    <w:p w14:paraId="17704D4E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6" w:name="_Toc10652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.3报告版本历史</w:t>
      </w:r>
      <w:bookmarkEnd w:id="36"/>
    </w:p>
    <w:p w14:paraId="0AEE2299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6.3报告版本历史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5A8A4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3B691D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924736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376F4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BBF583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AF17EB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GET</w:t>
            </w:r>
          </w:p>
        </w:tc>
      </w:tr>
      <w:tr w14:paraId="650F9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EC071F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9253D6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/me/experiment-tasks/{assignmentId}/report/versions</w:t>
            </w:r>
          </w:p>
        </w:tc>
      </w:tr>
      <w:tr w14:paraId="03874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7AFB2C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F9E4D4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7D9C2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ECEA78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F2D592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USER</w:t>
            </w:r>
          </w:p>
        </w:tc>
      </w:tr>
      <w:tr w14:paraId="00EBD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4E5B47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19B32D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—</w:t>
            </w:r>
          </w:p>
        </w:tc>
      </w:tr>
      <w:tr w14:paraId="4171E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AFA09E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DC51E4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M3</w:t>
            </w:r>
          </w:p>
        </w:tc>
      </w:tr>
      <w:tr w14:paraId="4D295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6D05B3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E663EC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F051</w:t>
            </w:r>
          </w:p>
        </w:tc>
      </w:tr>
    </w:tbl>
    <w:p w14:paraId="0FF97B58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请求参数：</w:t>
      </w:r>
    </w:p>
    <w:p w14:paraId="0D596C24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请求参数：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6DBB3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D88F0A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F0B35A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位置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6B5897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B6E035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FA6505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46153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ECEBDF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assignmentId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629B65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path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C16ED6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DF6FB2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AF8093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任务分配ID</w:t>
            </w:r>
          </w:p>
        </w:tc>
      </w:tr>
      <w:tr w14:paraId="0121F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4EE3DA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page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2EC4A9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query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927932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B8847F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C55494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页码，默认1</w:t>
            </w:r>
          </w:p>
        </w:tc>
      </w:tr>
      <w:tr w14:paraId="4712F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FD9B3C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page_size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20E364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query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9DD884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8C1344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7FD7FC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每页条数，默认20</w:t>
            </w:r>
          </w:p>
        </w:tc>
      </w:tr>
    </w:tbl>
    <w:p w14:paraId="5DCC7718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成功响应（200）：</w:t>
      </w:r>
    </w:p>
    <w:p w14:paraId="44741A1F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items":[{"version_id":"ver_01HXK...","version_no":3,"status":"DRAFT","content_hash":"sha256:abc123...","submitted_at":null,"frozen_at":null,"created_at":"2025-04-05T15:00:00Z"},{"version_id":"ver_01HXL...","version_no":2,"status":"REJECTED","content_hash":"sha256:def456...","submitted_at":"2025-04-04T10:00:00Z","frozen_at":"2025-04-04T10:00:00Z","created_at":"2025-04-03T16:00:00Z","review":{"conclusion":"REJECTED","comment":"实验步骤描述不够详细，请补充网络抓包分析部分","score":null,"reviewer_name":"张教授"}},{"version_id":"ver_01HXM...","version_no":1,"status":"SUBMITTED","content_hash":"sha256:ghi789...","submitted_at":"2025-04-02T14:00:00Z","frozen_at":"2025-04-02T14:00:00Z","created_at":"2025-04-01T20:00:00Z"}],"page":1,"page_size":20,"total":3},"request_id":"req_qrs345"}</w:t>
      </w:r>
    </w:p>
    <w:p w14:paraId="1FCFD982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错误响应：</w:t>
      </w:r>
    </w:p>
    <w:p w14:paraId="7A642212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77FF2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908A7E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A951CE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A3FA59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31ED7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88B260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F5358C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REPORT_NOT_FOUND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DD902A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报告不存在</w:t>
            </w:r>
          </w:p>
        </w:tc>
      </w:tr>
    </w:tbl>
    <w:p w14:paraId="480478DA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业务规则：</w:t>
      </w:r>
    </w:p>
    <w:p w14:paraId="00BE50D5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•按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version_no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降序排列，最新版本在前。</w:t>
      </w:r>
    </w:p>
    <w:p w14:paraId="791B9D20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•已冻结版本包含审核结论（若有）。</w:t>
      </w:r>
    </w:p>
    <w:p w14:paraId="3EF0CC52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•草稿版本不包含审核信息。</w:t>
      </w:r>
    </w:p>
    <w:p w14:paraId="1401ED88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7" w:name="_Toc5699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.4上传报告附件</w:t>
      </w:r>
      <w:bookmarkEnd w:id="37"/>
    </w:p>
    <w:p w14:paraId="33739C7E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6.4上传报告附件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7C206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9E3E8F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59E840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4B637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489924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C314F8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POST</w:t>
            </w:r>
          </w:p>
        </w:tc>
      </w:tr>
      <w:tr w14:paraId="7AD37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3A5ACF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FAB5A3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/me/experiment-tasks/{assignmentId}/report/attachments</w:t>
            </w:r>
          </w:p>
        </w:tc>
      </w:tr>
      <w:tr w14:paraId="1062E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6B4276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64FFC1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27512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08B112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173020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USER</w:t>
            </w:r>
          </w:p>
        </w:tc>
      </w:tr>
      <w:tr w14:paraId="6BEF7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4AD3F8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FFB995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是（Idempotency-Key）</w:t>
            </w:r>
          </w:p>
        </w:tc>
      </w:tr>
      <w:tr w14:paraId="54A12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690085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205B95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M3</w:t>
            </w:r>
          </w:p>
        </w:tc>
      </w:tr>
      <w:tr w14:paraId="36C1E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0B8A5F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210818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F050</w:t>
            </w:r>
          </w:p>
        </w:tc>
      </w:tr>
    </w:tbl>
    <w:p w14:paraId="7F0E4811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请求参数：</w:t>
      </w:r>
    </w:p>
    <w:p w14:paraId="6DBE2A06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请求参数：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72B59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FA8A6B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85507C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位置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88A758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3ADF6F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78B278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6C78C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AD6060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assignmentId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1D7063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path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0093A5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CD592A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B70CBB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任务分配ID</w:t>
            </w:r>
          </w:p>
        </w:tc>
      </w:tr>
    </w:tbl>
    <w:p w14:paraId="76DC3F38">
      <w:pPr>
        <w:spacing w:before="4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请求体：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multipart/form-data</w:t>
      </w:r>
    </w:p>
    <w:p w14:paraId="50C561AC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请求体：multipart/form-data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2"/>
        <w:gridCol w:w="1804"/>
        <w:gridCol w:w="1742"/>
        <w:gridCol w:w="3090"/>
        <w:gridCol w:w="1742"/>
      </w:tblGrid>
      <w:tr w14:paraId="44BA7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7CB395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A19A11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998863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EF4A40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校验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CA411C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3CBFC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DB512F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file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A56745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file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864876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37D110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单文件，最大50MB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3B48D7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附件文件</w:t>
            </w:r>
          </w:p>
        </w:tc>
      </w:tr>
      <w:tr w14:paraId="3FB3B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1D3E7D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attachment_role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9341A1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C53AE6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95CCAA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EVIDENCE/SUPPLEMENT/CODE_EXPORT，默认SUPPLEMENT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B9C433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附件用途</w:t>
            </w:r>
          </w:p>
        </w:tc>
      </w:tr>
    </w:tbl>
    <w:p w14:paraId="5AB21070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成功响应（201）：</w:t>
      </w:r>
    </w:p>
    <w:p w14:paraId="5B60BAC0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file_id":"file_01HXK...","original_name":"network-capture.pcap","mime_type":"application/vnd.tcpdump.pcap","size_bytes":1048576,"sha256":"sha256:jkl012...","attachment_role":"EVIDENCE","scan_status":"PENDING","upload_url":null,"created_at":"2025-04-05T15:30:00Z"},"request_id":"req_tuv678"}</w:t>
      </w:r>
    </w:p>
    <w:p w14:paraId="3F106205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错误响应：</w:t>
      </w:r>
    </w:p>
    <w:p w14:paraId="76ACE5F5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08803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787E2C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F8D9E9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BC0CB6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7A7A4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626B5F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400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B03AB4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FILE_TOO_LARGE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DA0DBB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文件超过50MB</w:t>
            </w:r>
          </w:p>
        </w:tc>
      </w:tr>
      <w:tr w14:paraId="30AB3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91D5E0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400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D68AB6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FILE_TYPE_NOT_ALLOWED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B99DA7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文件类型不在允许列表中</w:t>
            </w:r>
          </w:p>
        </w:tc>
      </w:tr>
      <w:tr w14:paraId="58BEA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63F359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400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BD4EC5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MALWARE_DETECTED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DBAE57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文件病毒扫描未通过</w:t>
            </w:r>
          </w:p>
        </w:tc>
      </w:tr>
      <w:tr w14:paraId="325D7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B19529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23BB06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REPORT_FROZEN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B125F9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报告已提交，不可上传附件</w:t>
            </w:r>
          </w:p>
        </w:tc>
      </w:tr>
    </w:tbl>
    <w:p w14:paraId="6466F975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业务规则：</w:t>
      </w:r>
    </w:p>
    <w:p w14:paraId="3E5A8101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•文件上传至MinIO，记录到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files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表。</w:t>
      </w:r>
    </w:p>
    <w:p w14:paraId="5A450466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•异步执行病毒扫描（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scan_status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初始为PENDING）。</w:t>
      </w:r>
    </w:p>
    <w:p w14:paraId="21E778D2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•附件上传后需通过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PUT/report/draft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的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attachment_file_ids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关联到草稿版本。</w:t>
      </w:r>
    </w:p>
    <w:p w14:paraId="5D29A5DB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•报告提交后（冻结状态）不可上传新附件。</w:t>
      </w:r>
    </w:p>
    <w:p w14:paraId="6321D639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8" w:name="_Toc11312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.5删除草稿附件</w:t>
      </w:r>
      <w:bookmarkEnd w:id="38"/>
    </w:p>
    <w:p w14:paraId="3E17B04B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6.5删除草稿附件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715C3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89A4CB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F7ACF9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379F9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B7EDC2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7BD205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DELETE</w:t>
            </w:r>
          </w:p>
        </w:tc>
      </w:tr>
      <w:tr w14:paraId="78A4C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B63A7F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75268F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/me/experiment-tasks/{assignmentId}/report/attachments/{fileId}</w:t>
            </w:r>
          </w:p>
        </w:tc>
      </w:tr>
      <w:tr w14:paraId="5B1D7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A477AE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A531A3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3605E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CC995E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49077A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USER</w:t>
            </w:r>
          </w:p>
        </w:tc>
      </w:tr>
      <w:tr w14:paraId="46748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80CDB6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AEDBD1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是（删除已删除的附件不报错）</w:t>
            </w:r>
          </w:p>
        </w:tc>
      </w:tr>
      <w:tr w14:paraId="59674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B82EB8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9AED48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M3</w:t>
            </w:r>
          </w:p>
        </w:tc>
      </w:tr>
      <w:tr w14:paraId="6EED8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AB0B64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C04120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F050</w:t>
            </w:r>
          </w:p>
        </w:tc>
      </w:tr>
    </w:tbl>
    <w:p w14:paraId="5EF0DAF3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请求参数：</w:t>
      </w:r>
    </w:p>
    <w:p w14:paraId="521E293E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请求参数：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31180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345974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11A049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位置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9D3357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BCE594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19CF3C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56847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375482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assignmentId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B76C44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path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53569B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3E8BD7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6F6D6B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任务分配ID</w:t>
            </w:r>
          </w:p>
        </w:tc>
      </w:tr>
      <w:tr w14:paraId="2B25F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473195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fileId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E7B3F8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path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B5532B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3A78A2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9DEE05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附件文件ID</w:t>
            </w:r>
          </w:p>
        </w:tc>
      </w:tr>
    </w:tbl>
    <w:p w14:paraId="5BEA2E6F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成功响应（200）：</w:t>
      </w:r>
    </w:p>
    <w:p w14:paraId="4ECD68E0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{"code":0,"message":"ok","data":{"file_id":"file_01HXK...","deleted":true,"deleted_at":"2025-04-05T16:00:00Z"},"request_id":"req_wxy901"}</w:t>
      </w:r>
    </w:p>
    <w:p w14:paraId="7718C9BA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错误响应：</w:t>
      </w:r>
    </w:p>
    <w:p w14:paraId="67F16BB6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7D770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4238C4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CD5F75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AD991E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399E4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7C75E7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A3F0A6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FILE_NOT_FOUND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BE3251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附件不存在</w:t>
            </w:r>
          </w:p>
        </w:tc>
      </w:tr>
      <w:tr w14:paraId="5AEAB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1E9B70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38B291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REPORT_FROZEN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C55CA8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报告已提交，不可删除附件</w:t>
            </w:r>
          </w:p>
        </w:tc>
      </w:tr>
      <w:tr w14:paraId="53988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72E093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68DA02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NOT_OWNER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F2DC6F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附件不属于当前用户的报告</w:t>
            </w:r>
          </w:p>
        </w:tc>
      </w:tr>
    </w:tbl>
    <w:p w14:paraId="186B00CE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业务规则：</w:t>
      </w:r>
    </w:p>
    <w:p w14:paraId="4A94D188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•仅草稿状态可删除附件（业务规则6）。</w:t>
      </w:r>
    </w:p>
    <w:p w14:paraId="4B658DF6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•删除为逻辑删除，解除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experiment_report_files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关联。</w:t>
      </w:r>
    </w:p>
    <w:p w14:paraId="504C4CC7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•文件物理保留至归档清理周期后由后台任务处理。</w:t>
      </w:r>
    </w:p>
    <w:p w14:paraId="4405BFF8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9" w:name="_Toc23599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.6报告预览</w:t>
      </w:r>
      <w:bookmarkEnd w:id="39"/>
    </w:p>
    <w:p w14:paraId="08246F84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6.6报告预览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27336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66D98D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F8DE6E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23447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CB8938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FBC0F0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GET</w:t>
            </w:r>
          </w:p>
        </w:tc>
      </w:tr>
      <w:tr w14:paraId="5702E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ECED61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D0C426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/me/experiment-tasks/{assignmentId}/report/preview</w:t>
            </w:r>
          </w:p>
        </w:tc>
      </w:tr>
      <w:tr w14:paraId="741E4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D234D2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725CDC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0D63B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210E90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C59C33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USER</w:t>
            </w:r>
          </w:p>
        </w:tc>
      </w:tr>
      <w:tr w14:paraId="07C1C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7933F2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8FEE44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—</w:t>
            </w:r>
          </w:p>
        </w:tc>
      </w:tr>
      <w:tr w14:paraId="42FFD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8BF3B8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8795E5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M3</w:t>
            </w:r>
          </w:p>
        </w:tc>
      </w:tr>
      <w:tr w14:paraId="43B7F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EB96A6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A7CBA5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F049</w:t>
            </w:r>
          </w:p>
        </w:tc>
      </w:tr>
    </w:tbl>
    <w:p w14:paraId="139D4CE3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请求参数：</w:t>
      </w:r>
    </w:p>
    <w:p w14:paraId="5BE3CA5F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请求参数：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5A1E1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9460FF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8C1687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位置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286554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DDCB2B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A73497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13B4D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1F5A1B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assignmentId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53FA3E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path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C7017D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973E6D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7DCB3E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任务分配ID</w:t>
            </w:r>
          </w:p>
        </w:tc>
      </w:tr>
      <w:tr w14:paraId="3AD78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A58607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version_no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3883CE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query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3B26B0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D32D23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1D4815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指定版本号，不传则预览当前草稿</w:t>
            </w:r>
          </w:p>
        </w:tc>
      </w:tr>
      <w:tr w14:paraId="5590C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DCF095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format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AE885C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query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8725C9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311F16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576F11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输出格式：HTML（默认）/PDF</w:t>
            </w:r>
          </w:p>
        </w:tc>
      </w:tr>
    </w:tbl>
    <w:p w14:paraId="1C9A3E4F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成功响应（200）：</w:t>
      </w:r>
    </w:p>
    <w:p w14:paraId="3003E440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{"code":0,"message":"ok","data":{"report_id":"rpt_01HXK...","version_no":3,"format":"HTML","rendered_content":"&lt;html&gt;&lt;body&gt;...&lt;/body&gt;&lt;/html&gt;","attachment_count":2,"rendered_at":"2025-04-05T16:30:00Z"},"request_id":"req_zab234"}</w:t>
      </w:r>
    </w:p>
    <w:p w14:paraId="4FA01CE5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错误响应：</w:t>
      </w:r>
    </w:p>
    <w:p w14:paraId="35FCF2F3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2894A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518492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6CF703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F660FD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0B6DB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366F32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0B0A4D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REPORT_NOT_FOUND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12E626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报告不存在</w:t>
            </w:r>
          </w:p>
        </w:tc>
      </w:tr>
      <w:tr w14:paraId="5585A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4BD15F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222636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VERSION_NOT_FOUND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CED9C4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指定版本号不存在</w:t>
            </w:r>
          </w:p>
        </w:tc>
      </w:tr>
    </w:tbl>
    <w:p w14:paraId="4D5FAEE2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业务规则：</w:t>
      </w:r>
    </w:p>
    <w:p w14:paraId="51DCF9CE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•将报告内容和附件渲染为可预览格式。</w:t>
      </w:r>
    </w:p>
    <w:p w14:paraId="3738218B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•HTML格式直接返回渲染后的HTML片段。</w:t>
      </w:r>
    </w:p>
    <w:p w14:paraId="21CB45CD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•PDF格式返回MinIO预签名下载URL（异步生成，若未就绪返回202）。</w:t>
      </w:r>
    </w:p>
    <w:p w14:paraId="0BE67FCB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•预览不修改任何数据。</w:t>
      </w:r>
    </w:p>
    <w:p w14:paraId="4B200943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0" w:name="_Toc9865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.7提交报告</w:t>
      </w:r>
      <w:bookmarkEnd w:id="40"/>
    </w:p>
    <w:p w14:paraId="3A77FBC3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6.7提交报告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238A2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6D565E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C40E32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4FDCF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10DD1B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ACA150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POST</w:t>
            </w:r>
          </w:p>
        </w:tc>
      </w:tr>
      <w:tr w14:paraId="7A1E4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A50334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8767AF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/me/experiment-tasks/{assignmentId}/report/submit</w:t>
            </w:r>
          </w:p>
        </w:tc>
      </w:tr>
      <w:tr w14:paraId="79516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9E6D56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E6165B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1F662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ADA9ED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06E5D8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USER</w:t>
            </w:r>
          </w:p>
        </w:tc>
      </w:tr>
      <w:tr w14:paraId="01F3E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8D026E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373023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是（Idempotency-Key）</w:t>
            </w:r>
          </w:p>
        </w:tc>
      </w:tr>
      <w:tr w14:paraId="798FA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7AF895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10BFD7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M3</w:t>
            </w:r>
          </w:p>
        </w:tc>
      </w:tr>
      <w:tr w14:paraId="46005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B9C9F4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3AE1D5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F052-F053</w:t>
            </w:r>
          </w:p>
        </w:tc>
      </w:tr>
    </w:tbl>
    <w:p w14:paraId="52997C29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请求参数：</w:t>
      </w:r>
    </w:p>
    <w:p w14:paraId="540998ED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请求参数：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66C02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4E9655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53F572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位置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7EAE84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75B970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7B78EE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11984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77132C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assignmentId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8811AB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path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7C1D1C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DB5680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A43DD2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任务分配ID</w:t>
            </w:r>
          </w:p>
        </w:tc>
      </w:tr>
    </w:tbl>
    <w:p w14:paraId="4606A795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请求体：</w:t>
      </w:r>
    </w:p>
    <w:p w14:paraId="0DB31056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请求体：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15230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024414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28DFC7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23C493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36EC15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校验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90787B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48776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B1D2EB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revision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871DA0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B3B7BF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D7D41F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&gt;0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8D43C3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当前草稿revision</w:t>
            </w:r>
          </w:p>
        </w:tc>
      </w:tr>
      <w:tr w14:paraId="6132A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089557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declaration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AED760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boolean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35757D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7DCF4B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必须为true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B42933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诚信声明确认</w:t>
            </w:r>
          </w:p>
        </w:tc>
      </w:tr>
    </w:tbl>
    <w:p w14:paraId="2F2DFDEB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成功响应（200）：</w:t>
      </w:r>
    </w:p>
    <w:p w14:paraId="721CE4EF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report_id":"rpt_01HXK...","version_id":"ver_01HXK...","version_no":3,"status":"SUBMITTED","submitted_at":"2025-04-05T17:00:00Z","frozen_at":"2025-04-05T17:00:00Z","assignment_status":"UNDER_REVIEW","attachment_count":2},"request_id":"req_cde567"}</w:t>
      </w:r>
    </w:p>
    <w:p w14:paraId="41AC1054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错误响应：</w:t>
      </w:r>
    </w:p>
    <w:p w14:paraId="783A37A3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28EAF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B8F17D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58AD26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74F209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54A1C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85894E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FCFA86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REVISION_CONFLICT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50EBE7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revision不匹配</w:t>
            </w:r>
          </w:p>
        </w:tc>
      </w:tr>
      <w:tr w14:paraId="58FE0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604601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400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522AEA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EMPTY_REPORT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887E69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报告内容为空</w:t>
            </w:r>
          </w:p>
        </w:tc>
      </w:tr>
      <w:tr w14:paraId="369AD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A3D359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400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ABE1D1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DECLINATION_REQUIRED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B7A637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未确认诚信声明</w:t>
            </w:r>
          </w:p>
        </w:tc>
      </w:tr>
      <w:tr w14:paraId="54F4C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FAB8B1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400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72A8AB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TASK_NOT_SUBMITTABLE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C055DD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任务状态不允许提交（如已归档）</w:t>
            </w:r>
          </w:p>
        </w:tc>
      </w:tr>
      <w:tr w14:paraId="567CF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256853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3C3C31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REPORT_FROZEN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4D04C1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报告已提交过，不可重复提交</w:t>
            </w:r>
          </w:p>
        </w:tc>
      </w:tr>
    </w:tbl>
    <w:p w14:paraId="54BC898F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业务规则：</w:t>
      </w:r>
    </w:p>
    <w:p w14:paraId="6DCD1CD9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•提交后版本冻结：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frozen_at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被设置，附件关联不可增删（业务规则6）。</w:t>
      </w:r>
    </w:p>
    <w:p w14:paraId="371DAB99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•assignment状态流转：REPORT_DRAFT→UNDER_REVIEW。</w:t>
      </w:r>
    </w:p>
    <w:p w14:paraId="0C61DEB3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•触发审核流程（根据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review_mode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决定人工/自动/组合审核）。</w:t>
      </w:r>
    </w:p>
    <w:p w14:paraId="4844B034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•提交后通知教师。</w:t>
      </w:r>
    </w:p>
    <w:p w14:paraId="49096F45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1" w:name="_Toc26982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6.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8非必交成果提交</w:t>
      </w:r>
      <w:bookmarkEnd w:id="41"/>
    </w:p>
    <w:p w14:paraId="6D8746B7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6.8非必交成果提交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693F0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6BF500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BCA45B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59F2D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4F982E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2302F8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POST</w:t>
            </w:r>
          </w:p>
        </w:tc>
      </w:tr>
      <w:tr w14:paraId="224EE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5E824F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FBE79D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/me/experiment-tasks/{assignmentId}/artifact/submit</w:t>
            </w:r>
          </w:p>
        </w:tc>
      </w:tr>
      <w:tr w14:paraId="51BC6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744BEE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465AA0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2A134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9A8E11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2FC770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USER</w:t>
            </w:r>
          </w:p>
        </w:tc>
      </w:tr>
      <w:tr w14:paraId="3D9DB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A62DA5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CFC97D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是（Idempotency-Key）</w:t>
            </w:r>
          </w:p>
        </w:tc>
      </w:tr>
      <w:tr w14:paraId="37A2D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E62831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A909DB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M3</w:t>
            </w:r>
          </w:p>
        </w:tc>
      </w:tr>
      <w:tr w14:paraId="56197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EA2FF0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9726FF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F052</w:t>
            </w:r>
          </w:p>
        </w:tc>
      </w:tr>
    </w:tbl>
    <w:p w14:paraId="3B387B2A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请求参数：</w:t>
      </w:r>
    </w:p>
    <w:p w14:paraId="3D49F124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请求参数：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76E56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33EC44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AC626E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位置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1A6AE9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D14FDA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BCE754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34C2B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0B5217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assignmentId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DBAE06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path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F03673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EDD55F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B23B4D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任务分配ID</w:t>
            </w:r>
          </w:p>
        </w:tc>
      </w:tr>
    </w:tbl>
    <w:p w14:paraId="2B8C78CF">
      <w:pPr>
        <w:spacing w:before="4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请求体：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multipart/form-data</w:t>
      </w:r>
    </w:p>
    <w:p w14:paraId="71F58CFE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请求体：multipart/form-data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1902C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7F116B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CA0D25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82565A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527890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校验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F5EC9A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23FE6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3B3875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files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7F3A31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file[]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37B11D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C72906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最多20个文件，单文件最大50MB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73F09A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成果文件</w:t>
            </w:r>
          </w:p>
        </w:tc>
      </w:tr>
      <w:tr w14:paraId="557B1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734C09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description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CC4C97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FFA989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7A48FE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最大1000字符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2F1C69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成果说明</w:t>
            </w:r>
          </w:p>
        </w:tc>
      </w:tr>
    </w:tbl>
    <w:p w14:paraId="34062F69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成功响应（200）：</w:t>
      </w:r>
    </w:p>
    <w:p w14:paraId="0608C3A7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assignment_id":"asgn_01HXK...","artifact_status":"SUBMITTED","files":[{"file_id":"file_01HXK...","original_name":"experiment-output.zip","mime_type":"application/zip","size_bytes":5242880,"sha256":"sha256:mno345..."}],"submitted_at":"2025-04-05T17:00:00Z"},"request_id":"req_fgh890"}</w:t>
      </w:r>
    </w:p>
    <w:p w14:paraId="3F34372E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错误响应：</w:t>
      </w:r>
    </w:p>
    <w:p w14:paraId="28159777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39C02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334B0D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8D4385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DB21EE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54CAE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A7B4E7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400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B5D4DF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REPORT_REQUIRED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89ED6A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任务为必交类型（report_required=true），应使用报告提交流程</w:t>
            </w:r>
          </w:p>
        </w:tc>
      </w:tr>
      <w:tr w14:paraId="33CDA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B71693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400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7C87FC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TOO_MANY_FILES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6F42E5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文件数量超限</w:t>
            </w:r>
          </w:p>
        </w:tc>
      </w:tr>
      <w:tr w14:paraId="5AB03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5DE0A5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B8C0FF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ALREADY_SUBMITTED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79A96A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成果已提交</w:t>
            </w:r>
          </w:p>
        </w:tc>
      </w:tr>
      <w:tr w14:paraId="7FD87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37D870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400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4E77BB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TASK_NOT_SUBMITTABLE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EABF84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任务状态不允许提交</w:t>
            </w:r>
          </w:p>
        </w:tc>
      </w:tr>
    </w:tbl>
    <w:p w14:paraId="36D00571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业务规则：</w:t>
      </w:r>
    </w:p>
    <w:p w14:paraId="75D7A43D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•仅适用于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report_required=false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的任务（业务规则7）。</w:t>
      </w:r>
    </w:p>
    <w:p w14:paraId="26274DDA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•提交后由编排服务生成系统成果清单版本。</w:t>
      </w:r>
    </w:p>
    <w:p w14:paraId="455BCB8F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•assignment状态流转至UNDER_REVIEW或COMPLETED。</w:t>
      </w:r>
    </w:p>
    <w:p w14:paraId="53AA412E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2" w:name="_Toc26690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.9查看审核结论</w:t>
      </w:r>
      <w:bookmarkEnd w:id="42"/>
    </w:p>
    <w:p w14:paraId="7BA943F5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6.9查看审核结论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61B86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C09FA9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3BE8A0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7349C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6AED63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390AB6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GET</w:t>
            </w:r>
          </w:p>
        </w:tc>
      </w:tr>
      <w:tr w14:paraId="40E1C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8E0E76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C3364E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/me/experiment-tasks/{assignmentId}/review</w:t>
            </w:r>
          </w:p>
        </w:tc>
      </w:tr>
      <w:tr w14:paraId="47408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D7989B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E39F50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05177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5E9259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470EEE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USER</w:t>
            </w:r>
          </w:p>
        </w:tc>
      </w:tr>
      <w:tr w14:paraId="5C693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20EC12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1568FB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—</w:t>
            </w:r>
          </w:p>
        </w:tc>
      </w:tr>
      <w:tr w14:paraId="4E290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858668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7EDC00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M3</w:t>
            </w:r>
          </w:p>
        </w:tc>
      </w:tr>
      <w:tr w14:paraId="23E52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E6DFCC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9ADECD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F054,F055,F056-F056</w:t>
            </w:r>
          </w:p>
        </w:tc>
      </w:tr>
    </w:tbl>
    <w:p w14:paraId="2B594788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请求参数：</w:t>
      </w:r>
    </w:p>
    <w:p w14:paraId="422E8C6E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请求参数：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22812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5D0591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033089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位置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FC386C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61BED6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E7C0D4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03F28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46D177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assignmentId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E566C5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path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3FC563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072219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BDFC91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任务分配ID</w:t>
            </w:r>
          </w:p>
        </w:tc>
      </w:tr>
    </w:tbl>
    <w:p w14:paraId="3BB9780B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成功响应（200）：</w:t>
      </w:r>
    </w:p>
    <w:p w14:paraId="3F4648FA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assignment_id":"asgn_01HXK...","assignment_status":"APPROVED","review":{"review_id":"rev_01HXK...","version_no":3,"review_mode":"MANUAL","conclusion":"APPROVED","score":92,"comment":"实验步骤完整，分析到位。网络拓扑图清晰。","reviewer_id":"user_01HXK...","reviewer_name":"张教授","evidence_snapshot_key":"reviews/rev_01HXK.../evidence.json","reviewed_at":"2025-04-06T10:00:00Z"},"review_history":[{"version_no":2,"conclusion":"REJECTED","comment":"实验步骤描述不够详细","reviewer_name":"张教授","reviewed_at":"2025-04-04T15:00:00Z"}]},"request_id":"req_ijk123"}</w:t>
      </w:r>
    </w:p>
    <w:p w14:paraId="4E55A7C5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错误响应：</w:t>
      </w:r>
    </w:p>
    <w:p w14:paraId="223C20C3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35B36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939913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29025A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4D7AC5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4EE12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9E0B95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479023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NO_REVIEW_YET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AA5D03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尚未产生审核结论</w:t>
            </w:r>
          </w:p>
        </w:tc>
      </w:tr>
      <w:tr w14:paraId="6A60D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A96444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76D79B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FORBIDDEN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91E82F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非任务所有者</w:t>
            </w:r>
          </w:p>
        </w:tc>
      </w:tr>
    </w:tbl>
    <w:p w14:paraId="5DE12781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业务规则：</w:t>
      </w:r>
    </w:p>
    <w:p w14:paraId="54CF01C8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•返回最新审核结论及历史审核记录。</w:t>
      </w:r>
    </w:p>
    <w:p w14:paraId="121173C1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review_mode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标识审核方式：MANUAL（人工）/AUTO（自动）/COMBINED（组合）。</w:t>
      </w:r>
    </w:p>
    <w:p w14:paraId="238635C0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•AUTO模式下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reviewer_name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为"系统自动审核"。</w:t>
      </w:r>
    </w:p>
    <w:p w14:paraId="1894DBFD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evidence_snapshot_key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指向审核时证据快照（MinIO对象）。</w:t>
      </w:r>
    </w:p>
    <w:p w14:paraId="4F55462D">
      <w:pPr>
        <w:pStyle w:val="3"/>
        <w:bidi w:val="0"/>
        <w:jc w:val="center"/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43" w:name="_Toc19908"/>
      <w:r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7.用户端API—收尾与归档</w:t>
      </w:r>
      <w:bookmarkEnd w:id="43"/>
    </w:p>
    <w:p w14:paraId="53F41ABF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4" w:name="_Toc3499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.1提前结束实验</w:t>
      </w:r>
      <w:bookmarkEnd w:id="44"/>
    </w:p>
    <w:p w14:paraId="08D99022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7.1提前结束实验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3863B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787C95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EFBBF5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43FCE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B507F5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A246C6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POST</w:t>
            </w:r>
          </w:p>
        </w:tc>
      </w:tr>
      <w:tr w14:paraId="76EAC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1DACEC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197AA9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/me/experiment-tasks/{assignmentId}/finish</w:t>
            </w:r>
          </w:p>
        </w:tc>
      </w:tr>
      <w:tr w14:paraId="0C5E0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B574F2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9AF9C0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27FC2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E9DDE0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936629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USER</w:t>
            </w:r>
          </w:p>
        </w:tc>
      </w:tr>
      <w:tr w14:paraId="7D485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7325DC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C048F2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是（Idempotency-Key）</w:t>
            </w:r>
          </w:p>
        </w:tc>
      </w:tr>
      <w:tr w14:paraId="51EA2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A09C95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7E3109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M4-B</w:t>
            </w:r>
          </w:p>
        </w:tc>
      </w:tr>
      <w:tr w14:paraId="30FF0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F8D9E4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284498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F060</w:t>
            </w:r>
          </w:p>
        </w:tc>
      </w:tr>
    </w:tbl>
    <w:p w14:paraId="434E4974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请求参数：</w:t>
      </w:r>
    </w:p>
    <w:p w14:paraId="157215BF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请求参数：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73B66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D4991D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996825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位置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6F9E49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C306FE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0CD566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34F44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6C7587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assignmentId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3AE020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path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3451F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4F2C09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2B92B5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任务分配ID</w:t>
            </w:r>
          </w:p>
        </w:tc>
      </w:tr>
    </w:tbl>
    <w:p w14:paraId="4AF44FC6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请求体：</w:t>
      </w:r>
    </w:p>
    <w:p w14:paraId="09F0EA44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请求体：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292BD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1772F1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184535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E7330E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C76588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校验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2301FB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18BB9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990553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reason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EDCFD5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9FAEBC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F04D32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最大500字符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17776C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提前结束原因</w:t>
            </w:r>
          </w:p>
        </w:tc>
      </w:tr>
    </w:tbl>
    <w:p w14:paraId="7325A73E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成功响应（202）：</w:t>
      </w:r>
    </w:p>
    <w:p w14:paraId="44D995C3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{"code":0,"message":"ok","data":{"operation_id":"op_01HXK...","trace_id":"trace_01HXK...","status":"ARCHIVING","assignment_id":"asgn_01HXK...","will_auto_submit_report":false,"estimated_completion":"2025-04-05T18:05:00Z"},"request_id":"req_lmn456"}</w:t>
      </w:r>
    </w:p>
    <w:p w14:paraId="419CAEF0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错误响应：</w:t>
      </w:r>
    </w:p>
    <w:p w14:paraId="5F901392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4688D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40E11C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A2079A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F0DE7C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37E4A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894ACF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400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EA465A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NOT_IN_PROGRESS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54D2C9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任务不在进行中，无法提前结束</w:t>
            </w:r>
          </w:p>
        </w:tc>
      </w:tr>
      <w:tr w14:paraId="04AC8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08BFAC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45C62D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REPORT_REQUIRED_PENDING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CEDC63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必交报告尚未提交，请先提交报告或明确放弃</w:t>
            </w:r>
          </w:p>
        </w:tc>
      </w:tr>
      <w:tr w14:paraId="66DA6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E69BF4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991BE0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ALREADY_FINISHING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945B4B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已在结束/归档流程中</w:t>
            </w:r>
          </w:p>
        </w:tc>
      </w:tr>
    </w:tbl>
    <w:p w14:paraId="0792BD58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业务规则：</w:t>
      </w:r>
    </w:p>
    <w:p w14:paraId="6661F610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•触发归档流程：assignment状态→ARCHIVING。</w:t>
      </w:r>
    </w:p>
    <w:p w14:paraId="5C8A00E9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•若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report_required=true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且报告未提交，需先确认放弃报告或先提交。</w:t>
      </w:r>
    </w:p>
    <w:p w14:paraId="21069DE0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•若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report_required=false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，编排服务自动生成系统成果清单（业务规则7）。</w:t>
      </w:r>
    </w:p>
    <w:p w14:paraId="1A741A7E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•异步执行：销毁实例→释放资源→生成归档清单→回退配额。</w:t>
      </w:r>
    </w:p>
    <w:p w14:paraId="2A68E2FC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5" w:name="_Toc30876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.2归档详情</w:t>
      </w:r>
      <w:bookmarkEnd w:id="45"/>
    </w:p>
    <w:p w14:paraId="6E6DDF3D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7.2归档详情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668B4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B604B6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626D1F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422F0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45A722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D4915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GET</w:t>
            </w:r>
          </w:p>
        </w:tc>
      </w:tr>
      <w:tr w14:paraId="5694A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691DA3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96CEA5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/me/experiment-tasks/{assignmentId}/archive</w:t>
            </w:r>
          </w:p>
        </w:tc>
      </w:tr>
      <w:tr w14:paraId="392A3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44C4EE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8AC10F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5C31B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560FF2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3A9999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USER</w:t>
            </w:r>
          </w:p>
        </w:tc>
      </w:tr>
      <w:tr w14:paraId="734C0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022117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E80DFA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—</w:t>
            </w:r>
          </w:p>
        </w:tc>
      </w:tr>
      <w:tr w14:paraId="19141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5D52F3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8CA1AF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M4-B</w:t>
            </w:r>
          </w:p>
        </w:tc>
      </w:tr>
      <w:tr w14:paraId="72040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5C5AD9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E3890F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F057-F058</w:t>
            </w:r>
          </w:p>
        </w:tc>
      </w:tr>
    </w:tbl>
    <w:p w14:paraId="0F739B69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请求参数：</w:t>
      </w:r>
    </w:p>
    <w:p w14:paraId="21D48041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请求参数：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7F218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44E01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5D39E2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位置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4A42C3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E30B65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5DBCF3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59457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AC5A26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assignmentId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F031F4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path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6ABAA5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E19D5B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332178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任务分配ID</w:t>
            </w:r>
          </w:p>
        </w:tc>
      </w:tr>
    </w:tbl>
    <w:p w14:paraId="36CACB7E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成功响应（200）：</w:t>
      </w:r>
    </w:p>
    <w:p w14:paraId="6C747C8D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archive_id":"arc_01HXK...","assignment_id":"asgn_01HXK...","status":"COMPLETED","manifest_object_key":"archives/arc_01HXK.../manifest.json","manifest_sha256":"sha256:pqr678...","manifest_verified_at":"2025-04-06T12:00:00Z","files":[{"archive_file_id":"af_01HXK...","file_id":"file_01HXK...","original_name":"实验报告_v3.pdf","archive_role":"REPORT","source":"USER_UPLOAD","file_sha256":"sha256:stu901...","size_bytes":2048576},{"archive_file_id":"af_01HXL...","file_id":"file_01HXL...","original_name":"network-capture.pcap","archive_role":"EVIDENCE","source":"USER_UPLOAD","file_sha256":"sha256:vwx234...","size_bytes":1048576},{"archive_file_id":"af_01HXM...","file_id":"file_01HXM...","original_name":"system-artifact-manifest.json","archive_role":"SYSTEM_MANIFEST","source":"SYSTEM","file_sha256":"sha256:yza567...","size_bytes":4096}],"archived_at":"2025-04-06T11:00:00Z","retention_until":"2026-04-06T11:00:00Z"},"request_id":"req_bcd890"}</w:t>
      </w:r>
    </w:p>
    <w:p w14:paraId="19155630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错误响应：</w:t>
      </w:r>
    </w:p>
    <w:p w14:paraId="2EC7B35A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74D5C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371C54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914577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F00C0D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2AF99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16E605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897F85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ARCHIVE_NOT_FOUND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0874E5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归档尚未生成</w:t>
            </w:r>
          </w:p>
        </w:tc>
      </w:tr>
      <w:tr w14:paraId="0B400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EFB283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546F33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FORBIDDEN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051271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非任务所有者</w:t>
            </w:r>
          </w:p>
        </w:tc>
      </w:tr>
    </w:tbl>
    <w:p w14:paraId="38089A31">
      <w:pPr>
        <w:spacing w:before="0" w:after="80"/>
        <w:rPr>
          <w:rFonts w:hint="eastAsia" w:ascii="宋体" w:hAnsi="宋体" w:eastAsia="宋体" w:cs="宋体"/>
        </w:rPr>
      </w:pPr>
    </w:p>
    <w:p w14:paraId="6907E054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业务规则：</w:t>
      </w:r>
    </w:p>
    <w:p w14:paraId="6B4779D3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•返回归档清单及所有归档文件信息。</w:t>
      </w:r>
    </w:p>
    <w:p w14:paraId="00F188C1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archive_role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区分文件角色：REPORT/EVIDENCE/SUPPLEMENT/SYSTEM_MANIFEST。</w:t>
      </w:r>
    </w:p>
    <w:p w14:paraId="49C4271F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source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区分来源：USER_UPLOAD/SYSTEM/INSTANCE_SNAPSHOT。</w:t>
      </w:r>
    </w:p>
    <w:p w14:paraId="0FBD133D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manifest_sha256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用于完整性校验。</w:t>
      </w:r>
    </w:p>
    <w:p w14:paraId="6AFA2370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6" w:name="_Toc1034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.3导出归档成果</w:t>
      </w:r>
      <w:bookmarkEnd w:id="46"/>
    </w:p>
    <w:p w14:paraId="42C42144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7.3导出归档成果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6A46E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38B0DA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ADE72B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32EAB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78A406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F3CA14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GET</w:t>
            </w:r>
          </w:p>
        </w:tc>
      </w:tr>
      <w:tr w14:paraId="2BEDF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6DD396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760307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/me/experiment-tasks/{assignmentId}/archive/export</w:t>
            </w:r>
          </w:p>
        </w:tc>
      </w:tr>
      <w:tr w14:paraId="014B6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D065AB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52FFEF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22B7F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BA4C2F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2C6A64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USER</w:t>
            </w:r>
          </w:p>
        </w:tc>
      </w:tr>
      <w:tr w14:paraId="7FD2A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F992B1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77A680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—</w:t>
            </w:r>
          </w:p>
        </w:tc>
      </w:tr>
      <w:tr w14:paraId="0E239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910BC2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4BB5A1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M4-B</w:t>
            </w:r>
          </w:p>
        </w:tc>
      </w:tr>
      <w:tr w14:paraId="128B5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5BEE94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15ED34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F059</w:t>
            </w:r>
          </w:p>
        </w:tc>
      </w:tr>
    </w:tbl>
    <w:p w14:paraId="340F2BBC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请求参数：</w:t>
      </w:r>
    </w:p>
    <w:p w14:paraId="43E59C5C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请求参数：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5CA88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6297EB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BEF017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位置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EBD5DA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C3C0E3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B5F990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18FEF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D5A75D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assignmentId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6087C9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path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2F8D56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958BC6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1CF4FB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任务分配ID</w:t>
            </w:r>
          </w:p>
        </w:tc>
      </w:tr>
      <w:tr w14:paraId="5273B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ADEB0A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format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3467E4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query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8EBAC6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84BAD0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AB22F5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导出格式：ZIP（默认）/TAR_GZ</w:t>
            </w:r>
          </w:p>
        </w:tc>
      </w:tr>
      <w:tr w14:paraId="2ED3B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2AA81F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include_roles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25B60D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query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4EAA39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011D1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38D30A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筛选导出文件角色，逗号分隔，不传则全量导出</w:t>
            </w:r>
          </w:p>
        </w:tc>
      </w:tr>
    </w:tbl>
    <w:p w14:paraId="7B47BB82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成功响应（200）：</w:t>
      </w:r>
    </w:p>
    <w:p w14:paraId="235F3076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{"code":0,"message":"ok","data":{"download_url":"https://minio.example.com/exports/arc_01HXK...-export.zip?signature=...","expires_at":"2025-04-06T13:00:00Z","total_size_bytes":3145728,"file_count":3,"format":"ZIP"},"request_id":"req_efg123"}</w:t>
      </w:r>
    </w:p>
    <w:p w14:paraId="5F3D216A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错误响应：</w:t>
      </w:r>
    </w:p>
    <w:p w14:paraId="311CC165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6C496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5DF74C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2367C8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A80EDB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667EF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7DA02C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400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8E970B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ARCHIVE_NOT_COMPLETED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B710C8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归档未完成，不可导出（业务规则8）</w:t>
            </w:r>
          </w:p>
        </w:tc>
      </w:tr>
      <w:tr w14:paraId="10756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935F8E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37F7FE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ARCHIVE_NOT_FOUND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85375C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归档不存在</w:t>
            </w:r>
          </w:p>
        </w:tc>
      </w:tr>
    </w:tbl>
    <w:p w14:paraId="327F659B">
      <w:pPr>
        <w:spacing w:before="0" w:after="80"/>
        <w:rPr>
          <w:rFonts w:hint="eastAsia" w:ascii="宋体" w:hAnsi="宋体" w:eastAsia="宋体" w:cs="宋体"/>
        </w:rPr>
      </w:pPr>
    </w:p>
    <w:p w14:paraId="7295F11B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业务规则：</w:t>
      </w:r>
    </w:p>
    <w:p w14:paraId="68DED569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•归档完成后才能导出（业务规则8）。</w:t>
      </w:r>
    </w:p>
    <w:p w14:paraId="19C42DD8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•生成打包文件的MinIO预签名下载URL，有效期1小时。</w:t>
      </w:r>
    </w:p>
    <w:p w14:paraId="42D0D8A1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•支持按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archive_role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筛选导出文件。</w:t>
      </w:r>
    </w:p>
    <w:p w14:paraId="27B2C1D8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•导出操作记录审计日志。</w:t>
      </w:r>
    </w:p>
    <w:p w14:paraId="6B92529B">
      <w:pPr>
        <w:pStyle w:val="3"/>
        <w:bidi w:val="0"/>
        <w:jc w:val="center"/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47" w:name="_Toc22638"/>
      <w:r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8.用户端API—通知（/me/notifications）</w:t>
      </w:r>
      <w:bookmarkEnd w:id="47"/>
    </w:p>
    <w:p w14:paraId="3E890297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8" w:name="_Toc9444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8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.1通知列表</w:t>
      </w:r>
      <w:bookmarkEnd w:id="48"/>
    </w:p>
    <w:p w14:paraId="6EC85B15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8.1通知列表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1DDB6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B252F5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F36508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3F965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A745A1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9D8045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GET</w:t>
            </w:r>
          </w:p>
        </w:tc>
      </w:tr>
      <w:tr w14:paraId="7BED5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F5ED8D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8790E7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/me/notifications</w:t>
            </w:r>
          </w:p>
        </w:tc>
      </w:tr>
      <w:tr w14:paraId="5160B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20DA03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B5C79E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479B0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E68107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86A11C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USER,ORG_ADMIN,ORG_SUB_ADMIN</w:t>
            </w:r>
          </w:p>
        </w:tc>
      </w:tr>
      <w:tr w14:paraId="6D565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2A1BC4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9CA0E9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—</w:t>
            </w:r>
          </w:p>
        </w:tc>
      </w:tr>
      <w:tr w14:paraId="234A5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D496C4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9DF5C8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M5</w:t>
            </w:r>
          </w:p>
        </w:tc>
      </w:tr>
      <w:tr w14:paraId="4FF83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006D37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AEF1A2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F008</w:t>
            </w:r>
          </w:p>
        </w:tc>
      </w:tr>
    </w:tbl>
    <w:p w14:paraId="240B565B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请求参数：</w:t>
      </w:r>
    </w:p>
    <w:p w14:paraId="136E88FC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请求参数：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8"/>
        <w:gridCol w:w="678"/>
        <w:gridCol w:w="845"/>
        <w:gridCol w:w="429"/>
        <w:gridCol w:w="6690"/>
      </w:tblGrid>
      <w:tr w14:paraId="5F687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B02196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FBFE5A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位置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DA8D26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19D31E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A9EA31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09B12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C3B84B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is_read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AE592E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query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74AC93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boolean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7F5C5D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B39E0C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筛选已读/未读</w:t>
            </w:r>
          </w:p>
        </w:tc>
      </w:tr>
      <w:tr w14:paraId="45FA7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CEBD53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notification_type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E590A6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query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21E908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E85434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01715A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通知类型：TASK_ASSIGNED/PROVISIONING_COMPLETE/REVIEW_RESULT/ARCHIVE_COMPLETE/SYSTEM等</w:t>
            </w:r>
          </w:p>
        </w:tc>
      </w:tr>
      <w:tr w14:paraId="30A46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D6ABD0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page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240556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query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46AF03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E67C11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7C7785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页码，默认1</w:t>
            </w:r>
          </w:p>
        </w:tc>
      </w:tr>
      <w:tr w14:paraId="76129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9E50FC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page_size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A57D74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query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3AB9DB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F48024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35A7D5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每页条数，默认20，最大100</w:t>
            </w:r>
          </w:p>
        </w:tc>
      </w:tr>
    </w:tbl>
    <w:p w14:paraId="264599FD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成功响应（200）：</w:t>
      </w:r>
    </w:p>
    <w:p w14:paraId="1E9EF838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items":[{"notification_id":"ntf_01HXK...","notification_type":"REVIEW_RESULT","title":"实验报告审核通过","body":"您提交的「Docker容器网络配置实验」报告已通过审核，得分92分。","target_type":"EXPERIMENT_TASK_ASSIGNMENT","target_id":"asgn_01HXK...","is_read":false,"created_at":"2025-04-06T10:05:00Z","extra":{"score":92,"conclusion":"APPROVED","task_title":"Docker容器网络配置实验"}},{"notification_id":"ntf_01HXL...","notification_type":"PROVISIONING_COMPLETE","title":"实验环境就绪","body":"您的「Docker容器网络配置实验」环境已准备就绪，可以开始实验。","target_type":"EXPERIMENT_TASK_ASSIGNMENT","target_id":"asgn_01HXK...","is_read":true,"created_at":"2025-04-01T08:07:00Z","extra":{"instance_no":"INST-00001","runtime_type":"CONTAINER"}}],"page":1,"page_size":20,"total":2,"unread_count":1},"request_id":"req_hij456"}</w:t>
      </w:r>
    </w:p>
    <w:p w14:paraId="371E6977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错误响应：</w:t>
      </w:r>
    </w:p>
    <w:p w14:paraId="01189EC7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04120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17D9FB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738EAB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8A6B58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5CE06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489716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400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FC0307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INVALID_TYPE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9DECAC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无效的通知类型</w:t>
            </w:r>
          </w:p>
        </w:tc>
      </w:tr>
    </w:tbl>
    <w:p w14:paraId="150A81C4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业务规则：</w:t>
      </w:r>
    </w:p>
    <w:p w14:paraId="2432BD20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•仅返回当前用户的通知。</w:t>
      </w:r>
    </w:p>
    <w:p w14:paraId="3A59FF15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•按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created_at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降序排列。</w:t>
      </w:r>
    </w:p>
    <w:p w14:paraId="5F33D371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unread_count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为未读通知总数，方便前端显示角标。</w:t>
      </w:r>
    </w:p>
    <w:p w14:paraId="00788DC9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extra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字段携带通知类型相关的附加数据。</w:t>
      </w:r>
    </w:p>
    <w:p w14:paraId="0EA032D6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9" w:name="_Toc6543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8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.2标记通知已读</w:t>
      </w:r>
      <w:bookmarkEnd w:id="49"/>
    </w:p>
    <w:p w14:paraId="2182D7F6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8.2标记通知已读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5C251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4A152D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0EA892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35035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2CD199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73E4B5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POST</w:t>
            </w:r>
          </w:p>
        </w:tc>
      </w:tr>
      <w:tr w14:paraId="37F1C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D95E55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C3D2AE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/me/notifications/{id}/read</w:t>
            </w:r>
          </w:p>
        </w:tc>
      </w:tr>
      <w:tr w14:paraId="440CD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0439CA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2A727E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39BBC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B91DA8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F3A1B5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USER,ORG_ADMIN,ORG_SUB_ADMIN</w:t>
            </w:r>
          </w:p>
        </w:tc>
      </w:tr>
      <w:tr w14:paraId="4BAD1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640A0C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5FDDA1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是（重复标记不报错）</w:t>
            </w:r>
          </w:p>
        </w:tc>
      </w:tr>
      <w:tr w14:paraId="3A4E4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11F8D7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85E1ED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M5</w:t>
            </w:r>
          </w:p>
        </w:tc>
      </w:tr>
      <w:tr w14:paraId="39004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57049E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A39F32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F009</w:t>
            </w:r>
          </w:p>
        </w:tc>
      </w:tr>
    </w:tbl>
    <w:p w14:paraId="50F763ED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请求参数：</w:t>
      </w:r>
    </w:p>
    <w:p w14:paraId="3CCD47CE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请求参数：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23BB4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39BB1B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237C8F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位置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87AB9B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86DCD1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F724E0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214B2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6ABD98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87083B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path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771B0B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A2E69F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4737EB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通知ID</w:t>
            </w:r>
          </w:p>
        </w:tc>
      </w:tr>
    </w:tbl>
    <w:p w14:paraId="1737A252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成功响应（200）：</w:t>
      </w:r>
    </w:p>
    <w:p w14:paraId="7EFBAA30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{"code":0,"message":"ok","data":{"notification_id":"ntf_01HXK...","is_read":true,"read_at":"2025-04-06T10:10:00Z"},"request_id":"req_klm789"}</w:t>
      </w:r>
    </w:p>
    <w:p w14:paraId="08357312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错误响应：</w:t>
      </w:r>
    </w:p>
    <w:p w14:paraId="0010BB28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75843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69BED1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3F3539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FF571F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2660B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091206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B37A28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NOTIFICATION_NOT_FOUND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6C80F9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通知不存在或不属于当前用户</w:t>
            </w:r>
          </w:p>
        </w:tc>
      </w:tr>
    </w:tbl>
    <w:p w14:paraId="06B09D66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业务规则：</w:t>
      </w:r>
    </w:p>
    <w:p w14:paraId="42A5FB0B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•标记后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is_read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→true，记录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read_at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时间戳。</w:t>
      </w:r>
    </w:p>
    <w:p w14:paraId="431D876A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•已读通知重复标记不报错（幂等）。</w:t>
      </w:r>
    </w:p>
    <w:p w14:paraId="3C718318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•支持批量标记：前端可循环调用，或后续扩展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POST/me/notifications/read-all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。</w:t>
      </w:r>
    </w:p>
    <w:p w14:paraId="37654E20">
      <w:pPr>
        <w:pStyle w:val="3"/>
        <w:bidi w:val="0"/>
        <w:jc w:val="center"/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50" w:name="_Toc722"/>
      <w:r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9.用户端API—Agent助手（/me/agent）</w:t>
      </w:r>
      <w:bookmarkEnd w:id="50"/>
    </w:p>
    <w:p w14:paraId="1DA27066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51" w:name="_Toc29396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9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.1创建/恢复Agent会话</w:t>
      </w:r>
      <w:bookmarkEnd w:id="51"/>
    </w:p>
    <w:p w14:paraId="180209CA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9.1创建/恢复Agent会话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55226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FFD2F1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2BB260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38A02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4BBD72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3E66A5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POST</w:t>
            </w:r>
          </w:p>
        </w:tc>
      </w:tr>
      <w:tr w14:paraId="1FD3B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F357E6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429FAF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/me/agent/conversations</w:t>
            </w:r>
          </w:p>
        </w:tc>
      </w:tr>
      <w:tr w14:paraId="53AF0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A61413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2853F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5B51C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BD9D68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04B04F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USER</w:t>
            </w:r>
          </w:p>
        </w:tc>
      </w:tr>
      <w:tr w14:paraId="05887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91602C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F36556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是（Idempotency-Key）</w:t>
            </w:r>
          </w:p>
        </w:tc>
      </w:tr>
      <w:tr w14:paraId="6AB8F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FFCB68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55EEC6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M6</w:t>
            </w:r>
          </w:p>
        </w:tc>
      </w:tr>
      <w:tr w14:paraId="6EB35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85C651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D5315E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F042</w:t>
            </w:r>
          </w:p>
        </w:tc>
      </w:tr>
    </w:tbl>
    <w:p w14:paraId="0B15F0A9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请求体：</w:t>
      </w:r>
    </w:p>
    <w:p w14:paraId="76E97911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请求体：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67873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A10AD9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4CA636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26A5D1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C1F28E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校验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73EA29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477BB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FA2A2B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assignment_id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97EDCF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85386C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E9C1D7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UUID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4AF9FF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关联的任务分配ID</w:t>
            </w:r>
          </w:p>
        </w:tc>
      </w:tr>
      <w:tr w14:paraId="1E5E5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2D4E3F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resume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18B813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boolean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7EF492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EA0357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默认false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E1BE4A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是否恢复最近一次未结束的会话</w:t>
            </w:r>
          </w:p>
        </w:tc>
      </w:tr>
    </w:tbl>
    <w:p w14:paraId="10287907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成功响应（201）：</w:t>
      </w:r>
    </w:p>
    <w:p w14:paraId="5B3FA3BA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conversation_id":"conv_01HXK...","assignment_id":"asgn_01HXK...","status":"ACTIVE","context":{"task_title":"Docker容器网络配置实验","instance_status":"RUNNING","runtime_type":"CONTAINER","available_materials":3,"available_files":2},"message_count":0,"created_at":"2025-04-05T14:00:00Z","resumed":false},"request_id":"req_nop012"}</w:t>
      </w:r>
    </w:p>
    <w:p w14:paraId="10ED88EB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错误响应：</w:t>
      </w:r>
    </w:p>
    <w:p w14:paraId="7F11D642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0095E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93E007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9D2216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C375B4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6A11E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35E9F2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400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316FFA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ASSIGNMENT_NOT_ACTIVE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3909B9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任务不在进行中</w:t>
            </w:r>
          </w:p>
        </w:tc>
      </w:tr>
      <w:tr w14:paraId="67672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3722E2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BFAF5F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FORBIDDEN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0B665F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非任务所有者</w:t>
            </w:r>
          </w:p>
        </w:tc>
      </w:tr>
      <w:tr w14:paraId="3C9F8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E498BD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D8C756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NO_RESUMABLE_SESSION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96924B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resume=true但无可恢复的会话</w:t>
            </w:r>
          </w:p>
        </w:tc>
      </w:tr>
    </w:tbl>
    <w:p w14:paraId="5572B423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业务规则：</w:t>
      </w:r>
    </w:p>
    <w:p w14:paraId="3E4BD86C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•Agent上下文只包含当前授权任务、实例、手册和文件（业务规则10）。</w:t>
      </w:r>
    </w:p>
    <w:p w14:paraId="025083B5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resume=true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时恢复最近一次ACTIVE状态的会话，保留历史消息。</w:t>
      </w:r>
    </w:p>
    <w:p w14:paraId="43F0DB99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•每个assignment同时只有一个ACTIVE会话。</w:t>
      </w:r>
    </w:p>
    <w:p w14:paraId="11B974AA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context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返回Agent可访问的资源摘要，供前端展示。</w:t>
      </w:r>
    </w:p>
    <w:p w14:paraId="3EEE19C7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52" w:name="_Toc10416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9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.2发送消息</w:t>
      </w:r>
      <w:bookmarkEnd w:id="52"/>
    </w:p>
    <w:p w14:paraId="77678DAC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9.2发送消息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7A321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F5F0DF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8245A7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7F866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D428C7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363E44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POST</w:t>
            </w:r>
          </w:p>
        </w:tc>
      </w:tr>
      <w:tr w14:paraId="6F02F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1D5F0E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34F3B5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/me/agent/conversations/{id}/messages</w:t>
            </w:r>
          </w:p>
        </w:tc>
      </w:tr>
      <w:tr w14:paraId="44286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090242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F29BEB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2398B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48FAD6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48F9B0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USER</w:t>
            </w:r>
          </w:p>
        </w:tc>
      </w:tr>
      <w:tr w14:paraId="0B4F1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F2B5A1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0468F4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是（Idempotency-Key）</w:t>
            </w:r>
          </w:p>
        </w:tc>
      </w:tr>
      <w:tr w14:paraId="41962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EC4595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3A353D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M6</w:t>
            </w:r>
          </w:p>
        </w:tc>
      </w:tr>
      <w:tr w14:paraId="62E5A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DCE667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163321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F043-F044</w:t>
            </w:r>
          </w:p>
        </w:tc>
      </w:tr>
    </w:tbl>
    <w:p w14:paraId="02E23585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请求参数：</w:t>
      </w:r>
    </w:p>
    <w:p w14:paraId="461CF941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请求参数：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59F78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498FFA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A64BDD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位置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737016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57A3B9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DDE350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58080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950531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05E35A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path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F30919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22B2CB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0F2AE6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会话ID</w:t>
            </w:r>
          </w:p>
        </w:tc>
      </w:tr>
    </w:tbl>
    <w:p w14:paraId="76C4280B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请求体：</w:t>
      </w:r>
    </w:p>
    <w:p w14:paraId="3ED55D50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请求体：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0"/>
        <w:gridCol w:w="2010"/>
        <w:gridCol w:w="1973"/>
        <w:gridCol w:w="1987"/>
        <w:gridCol w:w="1980"/>
      </w:tblGrid>
      <w:tr w14:paraId="14327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942AB7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869237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D28AC7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78395B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校验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3B4BC1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234DF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C5D839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content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A5B545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012030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A3F605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1~4000字符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8BE5CE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用户消息内容</w:t>
            </w:r>
          </w:p>
        </w:tc>
      </w:tr>
      <w:tr w14:paraId="27C1E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99D7E8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attachments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EF5518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array[object]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207D8F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8CB43B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—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640190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附带的文件/截图</w:t>
            </w:r>
          </w:p>
        </w:tc>
      </w:tr>
      <w:tr w14:paraId="7BF72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93F149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attachments[].file_id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695142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6A9868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DA34D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UUID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0D75CE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文件ID（需先通过附件接口上传）</w:t>
            </w:r>
          </w:p>
        </w:tc>
      </w:tr>
      <w:tr w14:paraId="1E68B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DBAA52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attachments[].description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39AA93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F0FDE9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8536E1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最大200字符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F1796B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附件说明</w:t>
            </w:r>
          </w:p>
        </w:tc>
      </w:tr>
    </w:tbl>
    <w:p w14:paraId="074B5BCE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成功响应（200）：</w:t>
      </w:r>
    </w:p>
    <w:p w14:paraId="49AEA2DD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conversation_id":"conv_01HXK...","user_message":{"message_id":"msg_01HXK...","role":"USER","content":"帮我检查一下Docker网络的subnet配置是否正确","created_at":"2025-04-05T14:05:00Z"},"assistant_message":{"message_id":"msg_01HXL...","role":"ASSISTANT","content_ref":"messages/conv_01HXK.../msg_01HXL.json","content_preview":"我来帮您检查Docker网络的subnet配置。首先，让我查看当前网络配置...","tool_calls":[{"tool_call_id":"tc_01HXK...","tool_name":"execute_command","request_summary":"dockernetworkinspectbridge","approval_status":"APPROVED","result_summary":"网络配置正常，subnet为172.17.0.0/16"}],"pending_approval":null,"created_at":"2025-04-05T14:05:05Z"},"conversation_status":"ACTIVE"},"request_id":"req_qrs345"}</w:t>
      </w:r>
    </w:p>
    <w:p w14:paraId="746B5E00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成功响应（200—需审批时）：</w:t>
      </w:r>
    </w:p>
    <w:p w14:paraId="0DC77071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conversation_id":"conv_01HXK...","user_message":{"message_id":"msg_01HXM...","role":"USER","content":"帮我安装tcpdump抓包工具","created_at":"2025-04-05T14:10:00Z"},"assistant_message":{"message_id":"msg_01HXN...","role":"ASSISTANT","content_ref":"messages/conv_01HXK.../msg_01HXN.json","content_preview":"安装tcpdump需要执行系统包管理命令，这是一个高风险操作，需要您的审批。","tool_calls":[{"tool_call_id":"tc_01HXL...","tool_name":"install_package","request_summary":"apt-getinstall-ytcpdump","approval_status":"PENDING","expires_at":"2025-04-05T14:15:00Z","result_summary":null}],"pending_approval":{"tool_call_id":"tc_01HXL...","tool_name":"install_package","request_summary":"apt-getinstall-ytcpdump","risk_level":"HIGH","expires_at":"2025-04-05T14:15:00Z"},"created_at":"2025-04-05T14:10:03Z"},"conversation_status":"WAITING_APPROVAL"},"request_id":"req_tuv678"}</w:t>
      </w:r>
    </w:p>
    <w:p w14:paraId="677D29CC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错误响应：</w:t>
      </w:r>
    </w:p>
    <w:p w14:paraId="145895A6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317E8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74053A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902547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4244AA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52A8A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869566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888143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CONVERSATION_NOT_FOUND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598821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会话不存在</w:t>
            </w:r>
          </w:p>
        </w:tc>
      </w:tr>
      <w:tr w14:paraId="03866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F0B8EF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400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42F8A0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CONVERSATION_CLOSED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346D4A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会话已关闭</w:t>
            </w:r>
          </w:p>
        </w:tc>
      </w:tr>
      <w:tr w14:paraId="42262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AB43A9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400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1532B6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MESSAGE_TOO_LONG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597732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消息超过4000字符</w:t>
            </w:r>
          </w:p>
        </w:tc>
      </w:tr>
      <w:tr w14:paraId="021D5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AF551E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429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9875F4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RATE_LIMITED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A2FDF8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消息发送频率超限</w:t>
            </w:r>
          </w:p>
        </w:tc>
      </w:tr>
    </w:tbl>
    <w:p w14:paraId="781F3570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业务规则：</w:t>
      </w:r>
    </w:p>
    <w:p w14:paraId="520F5200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•用户消息存储到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assistant_messages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，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content_ref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指向MinIO中的完整内容。</w:t>
      </w:r>
    </w:p>
    <w:p w14:paraId="4DE96AB6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•Agent回复同步返回（超时内），若涉及高风险工具调用则进入审批流程（业务规则11）。</w:t>
      </w:r>
    </w:p>
    <w:p w14:paraId="707D1797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•高风险工具包括：安装包（写操作）、删除文件、联网请求等。</w:t>
      </w:r>
    </w:p>
    <w:p w14:paraId="53AEF27B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pending_approval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非null时，前端需引导用户通过审批接口处理。</w:t>
      </w:r>
    </w:p>
    <w:p w14:paraId="2EC627D6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•审批超时（默认5分钟）后自动拒绝，会话恢复可继续对话。</w:t>
      </w:r>
    </w:p>
    <w:p w14:paraId="64F14B48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53" w:name="_Toc4009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9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.3审批高风险工具调用</w:t>
      </w:r>
      <w:bookmarkEnd w:id="53"/>
    </w:p>
    <w:p w14:paraId="2FADD6AB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9.3审批高风险工具调用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7425E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670C56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CF1848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246FD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009EB1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3B036D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POST</w:t>
            </w:r>
          </w:p>
        </w:tc>
      </w:tr>
      <w:tr w14:paraId="79C45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275DFE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4D85B5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/me/agent/tool-approvals/{id}/approve</w:t>
            </w:r>
          </w:p>
        </w:tc>
      </w:tr>
      <w:tr w14:paraId="51504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524746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75A392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59DD3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EAAA74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56CCCD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USER</w:t>
            </w:r>
          </w:p>
        </w:tc>
      </w:tr>
      <w:tr w14:paraId="2E8B3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302BF8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8A1525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是（重复审批以最新为准）</w:t>
            </w:r>
          </w:p>
        </w:tc>
      </w:tr>
      <w:tr w14:paraId="7C723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32FF09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B23011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M6</w:t>
            </w:r>
          </w:p>
        </w:tc>
      </w:tr>
      <w:tr w14:paraId="273A0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2016E2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D1BA0E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F045,F046</w:t>
            </w:r>
          </w:p>
        </w:tc>
      </w:tr>
    </w:tbl>
    <w:p w14:paraId="669FD637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请求参数：</w:t>
      </w:r>
    </w:p>
    <w:p w14:paraId="6AD6A9AB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请求参数：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132C8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D8B7A4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4B9F9F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位置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FA5B57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D8614E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917BDD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2368C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270FCE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CE638B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path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B59116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8A0160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4D8547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工具调用ID（tool_call_id）</w:t>
            </w:r>
          </w:p>
        </w:tc>
      </w:tr>
    </w:tbl>
    <w:p w14:paraId="0F823DF0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请求体：</w:t>
      </w:r>
    </w:p>
    <w:p w14:paraId="26B26F75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请求体：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67C6D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001851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9732E8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87BE4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EB558F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校验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0A217F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333CB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B8C871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decision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F58E0B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2A69C8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9401EE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APPROVED/REJECTED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4BBCF3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审批决定</w:t>
            </w:r>
          </w:p>
        </w:tc>
      </w:tr>
      <w:tr w14:paraId="4DC11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613F63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comment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33AFCE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C07079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111DD1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最大200字符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211BE8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审批备注</w:t>
            </w:r>
          </w:p>
        </w:tc>
      </w:tr>
    </w:tbl>
    <w:p w14:paraId="22B89805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成功响应（200）：</w:t>
      </w:r>
    </w:p>
    <w:p w14:paraId="45E9F0B5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tool_call_id":"tc_01HXL...","conversation_id":"conv_01HXK...","tool_name":"install_package","request_summary":"apt-getinstall-ytcpdump","approval_status":"APPROVED","decided_at":"2025-04-05T14:11:00Z","result_summary":"tcpdump安装成功，版本4.99.3"},"request_id":"req_wxy901"}</w:t>
      </w:r>
    </w:p>
    <w:p w14:paraId="4FB1877D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错误响应：</w:t>
      </w:r>
    </w:p>
    <w:p w14:paraId="295690AD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1B78A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67D760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CAAA3C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0E571D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01459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0E405A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67E56C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TOOL_CALL_NOT_FOUND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E20354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工具调用不存在</w:t>
            </w:r>
          </w:p>
        </w:tc>
      </w:tr>
      <w:tr w14:paraId="46978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5D6F5F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400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9569C2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ALREADY_DECIDED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F4F367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已审批过（非PENDING状态）</w:t>
            </w:r>
          </w:p>
        </w:tc>
      </w:tr>
      <w:tr w14:paraId="44CEB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AF4C7B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400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79CDE6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APPROVAL_EXPIRED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45564B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审批已超时过期</w:t>
            </w:r>
          </w:p>
        </w:tc>
      </w:tr>
      <w:tr w14:paraId="512B2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1DF7E4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6E8A79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NOT_OWNER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5AE856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非会话所有者</w:t>
            </w:r>
          </w:p>
        </w:tc>
      </w:tr>
    </w:tbl>
    <w:p w14:paraId="76C45659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业务规则：</w:t>
      </w:r>
    </w:p>
    <w:p w14:paraId="09438D83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•仅PENDING状态的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tool_call_logs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记录可审批（业务规则11）。</w:t>
      </w:r>
    </w:p>
    <w:p w14:paraId="62BB36C2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•审批后Agent继续执行：APPROVED→执行工具并将结果注入对话；REJECTED→告知Agent用户拒绝，Agent调整策略。</w:t>
      </w:r>
    </w:p>
    <w:p w14:paraId="22514FAE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•审批超时后自动标记为REJECTED。</w:t>
      </w:r>
    </w:p>
    <w:p w14:paraId="59B464A5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•所有审批操作记录审计日志。</w:t>
      </w:r>
    </w:p>
    <w:p w14:paraId="2CA65A18">
      <w:pPr>
        <w:pStyle w:val="3"/>
        <w:bidi w:val="0"/>
        <w:jc w:val="center"/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54" w:name="_Toc12933"/>
      <w:r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10.教学端API—团队成员管理（/teaching/team-*）</w:t>
      </w:r>
      <w:bookmarkEnd w:id="54"/>
    </w:p>
    <w:p w14:paraId="720293AD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55" w:name="_Toc11851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10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.1查询团队成员列表</w:t>
      </w:r>
      <w:bookmarkEnd w:id="55"/>
    </w:p>
    <w:p w14:paraId="2669DE47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10.1查询团队成员列表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41EAC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11C0F9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D3B2EE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01D7D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F6DFCC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04795A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GET</w:t>
            </w:r>
          </w:p>
        </w:tc>
      </w:tr>
      <w:tr w14:paraId="0635F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F6666B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95CEE0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/teaching/team-members</w:t>
            </w:r>
          </w:p>
        </w:tc>
      </w:tr>
      <w:tr w14:paraId="0377C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7BD6E4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087C50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30305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7DFEA2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D05A08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ORG_ADMIN</w:t>
            </w:r>
          </w:p>
        </w:tc>
      </w:tr>
      <w:tr w14:paraId="2E6EC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EF4B0B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5F51A1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是（安全查询）</w:t>
            </w:r>
          </w:p>
        </w:tc>
      </w:tr>
      <w:tr w14:paraId="46718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0027E7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4F83B8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M1—团队管理</w:t>
            </w:r>
          </w:p>
        </w:tc>
      </w:tr>
      <w:tr w14:paraId="11707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C9A0C2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B9815C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F062</w:t>
            </w:r>
          </w:p>
        </w:tc>
      </w:tr>
    </w:tbl>
    <w:p w14:paraId="4AB27511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请求参数：</w:t>
      </w:r>
    </w:p>
    <w:p w14:paraId="00E5FD0A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请求参数：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8"/>
        <w:gridCol w:w="1595"/>
        <w:gridCol w:w="1623"/>
        <w:gridCol w:w="1514"/>
        <w:gridCol w:w="3720"/>
      </w:tblGrid>
      <w:tr w14:paraId="23F9C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1A6E75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5AEFC5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位置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D1694D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BC0899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E146AF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58032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EC4A91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page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087801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query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36DFE3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F34CF1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4B656A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页码，默认1</w:t>
            </w:r>
          </w:p>
        </w:tc>
      </w:tr>
      <w:tr w14:paraId="34E5A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26FE01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page_size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814C92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query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638293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7AF7EB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7C3A6F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每页条数，默认20，最大100</w:t>
            </w:r>
          </w:p>
        </w:tc>
      </w:tr>
      <w:tr w14:paraId="674DB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1A2C85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status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53DBB0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query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2C9631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E0600A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47BAF2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按状态过滤：PENDING/ACTIVE/REJECTED/EXITED/REMOVED，可逗号分隔多选</w:t>
            </w:r>
          </w:p>
        </w:tc>
      </w:tr>
      <w:tr w14:paraId="0D13D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764C2E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keyword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7272CA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query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00BCE0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13C49A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60B6B9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模糊搜索用户名、邮箱、手机号</w:t>
            </w:r>
          </w:p>
        </w:tc>
      </w:tr>
      <w:tr w14:paraId="03694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910755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include_summary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BF7B1D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query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6CCD62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bool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AC3703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6E5B8C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是否返回阻断摘要和待审申请数，默认true</w:t>
            </w:r>
          </w:p>
        </w:tc>
      </w:tr>
    </w:tbl>
    <w:p w14:paraId="0F099F4A">
      <w:pPr>
        <w:spacing w:before="4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请求体：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无</w:t>
      </w:r>
    </w:p>
    <w:p w14:paraId="2B29A0C8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成功响应（200）：</w:t>
      </w:r>
    </w:p>
    <w:p w14:paraId="0EAEC2BD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items":[{"membership_id":"mem_01HXK...","user_id":"usr_01HXK...","username":"zhangsan","email":"zhangsan@example.com","phone":"138****1234","membership_no":"TM-20250701-0001","status":"ACTIVE","join_source":"INVITED","applied_at":"2025-06-20T10:00:00Z","reviewed_at":"2025-06-20T10:05:00Z","blocking_count":0,"active_task_count":2}],"page":1,"page_size":20,"total":56,"summary":{"total_members":56,"active_count":48,"pending_count":3,"blocked_count":2,"pending_applications":5}},"request_id":"req_abc123"}</w:t>
      </w:r>
    </w:p>
    <w:p w14:paraId="3703D184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错误响应：</w:t>
      </w:r>
    </w:p>
    <w:p w14:paraId="177F2748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566D7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CF720E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484E0B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30A4CB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0FD20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796257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401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C44CDB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40101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4325E5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Token缺失或过期</w:t>
            </w:r>
          </w:p>
        </w:tc>
      </w:tr>
      <w:tr w14:paraId="7DBBA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940105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41746F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40301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58A2EF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非ORG_ADMIN</w:t>
            </w:r>
          </w:p>
        </w:tc>
      </w:tr>
    </w:tbl>
    <w:p w14:paraId="6E6AE49F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业务规则：</w:t>
      </w:r>
    </w:p>
    <w:p w14:paraId="39D32AE7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1.仅ORG_ADMIN可查看本组织全部成员；ORG_SUB_ADMIN无成员查看权限。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</w:r>
    </w:p>
    <w:p w14:paraId="5B110200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2.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blocking_count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统计该成员当前被阻断的实验任务数量（实例异常、环境故障等）。</w:t>
      </w:r>
    </w:p>
    <w:p w14:paraId="311E9C2B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3.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active_task_count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统计该成员当前处于进行中状态的assignment数量。</w:t>
      </w:r>
    </w:p>
    <w:p w14:paraId="43A3DE09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4.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summary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仅在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include_summary=true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时返回，包含各状态计数和待审申请数。</w:t>
      </w:r>
    </w:p>
    <w:p w14:paraId="56932E6C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5.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手机号脱敏展示（中间四位替换为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*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）。</w:t>
      </w:r>
    </w:p>
    <w:p w14:paraId="105B052D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56" w:name="_Toc2776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10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.2查询待处理加入申请</w:t>
      </w:r>
      <w:bookmarkEnd w:id="56"/>
    </w:p>
    <w:p w14:paraId="4EBB2848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10.2查询待处理加入申请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318A9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D32D1C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B045B0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33CE8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BA539C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7E9919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GET</w:t>
            </w:r>
          </w:p>
        </w:tc>
      </w:tr>
      <w:tr w14:paraId="25EF7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384036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433AFB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/teaching/team-membership-applications</w:t>
            </w:r>
          </w:p>
        </w:tc>
      </w:tr>
      <w:tr w14:paraId="5E0AB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B62ED1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5E0873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5390C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64AA3E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92D0DE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ORG_ADMIN</w:t>
            </w:r>
          </w:p>
        </w:tc>
      </w:tr>
      <w:tr w14:paraId="41D4D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E817F1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6A620B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是（安全查询）</w:t>
            </w:r>
          </w:p>
        </w:tc>
      </w:tr>
      <w:tr w14:paraId="68912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D04629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AD35E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M1—团队管理</w:t>
            </w:r>
          </w:p>
        </w:tc>
      </w:tr>
      <w:tr w14:paraId="0C7B0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6BFFA6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98A629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F063</w:t>
            </w:r>
          </w:p>
        </w:tc>
      </w:tr>
    </w:tbl>
    <w:p w14:paraId="6CC41AD9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请求参数：</w:t>
      </w:r>
    </w:p>
    <w:p w14:paraId="3608342D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请求参数：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1D9A6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115DF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80C97C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位置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1D85E2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A56F86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299801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3E124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D9C5FC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page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7270B3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query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19ECA1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E7BA9F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218456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页码，默认1</w:t>
            </w:r>
          </w:p>
        </w:tc>
      </w:tr>
      <w:tr w14:paraId="100B8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24282D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page_size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6EE8EA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query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D10595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66B011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66DBCA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每页条数，默认20</w:t>
            </w:r>
          </w:p>
        </w:tc>
      </w:tr>
      <w:tr w14:paraId="2F0ED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3C1D6D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status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37AD41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query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22E753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0D40AD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0F26B0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默认PENDING；可指定REJECTED</w:t>
            </w:r>
          </w:p>
        </w:tc>
      </w:tr>
    </w:tbl>
    <w:p w14:paraId="1589D5D9">
      <w:pPr>
        <w:spacing w:before="4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请求体：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无</w:t>
      </w:r>
    </w:p>
    <w:p w14:paraId="53B5667D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成功响应（200）：</w:t>
      </w:r>
    </w:p>
    <w:p w14:paraId="58F34D07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items":[{"application_id":"mem_01HXK...","user_id":"usr_01HXK...","username":"lisi","email":"lisi@example.com","phone":"139****5678","membership_no":"TM-20250701-0012","status":"PENDING","join_source":"APPLICATION","applied_at":"2025-07-01T08:30:00Z","message":"希望参与本学期云计算实验"}],"page":1,"page_size":20,"total":5},"request_id":"req_def456"}</w:t>
      </w:r>
    </w:p>
    <w:p w14:paraId="7678F15E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错误响应：</w:t>
      </w:r>
    </w:p>
    <w:p w14:paraId="48448D3C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3C1BF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D9866C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E5FB25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80DEC4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7A0B8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292182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401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9FC38B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40101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CC9B36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Token缺失或过期</w:t>
            </w:r>
          </w:p>
        </w:tc>
      </w:tr>
      <w:tr w14:paraId="3D3E7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235AA1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1E1689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40301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E62FD6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非ORG_ADMIN</w:t>
            </w:r>
          </w:p>
        </w:tc>
      </w:tr>
    </w:tbl>
    <w:p w14:paraId="6A0DB1F8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业务规则：</w:t>
      </w:r>
    </w:p>
    <w:p w14:paraId="1E85B031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1.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仅返回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join_source=APPLICATION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且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status=PENDING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的记录。</w:t>
      </w:r>
    </w:p>
    <w:p w14:paraId="0704AB08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2.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按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applied_at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升序排列（最早申请优先）。</w:t>
      </w:r>
    </w:p>
    <w:p w14:paraId="0495E202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3.仅ORG_ADMIN可查看加入申请；ORG_SUB_ADMIN无此权限。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</w:r>
    </w:p>
    <w:p w14:paraId="2E5FFF30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57" w:name="_Toc20160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10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.3审核加入申请</w:t>
      </w:r>
      <w:bookmarkEnd w:id="57"/>
    </w:p>
    <w:p w14:paraId="4FEED4DB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10.3审核加入申请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40652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E83546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D512F0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3EC92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269702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58C5FC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POST</w:t>
            </w:r>
          </w:p>
        </w:tc>
      </w:tr>
      <w:tr w14:paraId="286EE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438313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22B793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/teaching/team-membership-applications/{id}/review</w:t>
            </w:r>
          </w:p>
        </w:tc>
      </w:tr>
      <w:tr w14:paraId="2719C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22CEDE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166AF0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754D1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F4A646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8AD88A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ORG_ADMIN</w:t>
            </w:r>
          </w:p>
        </w:tc>
      </w:tr>
      <w:tr w14:paraId="24BC9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F14273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86BBCB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是（Idempotency-Key）</w:t>
            </w:r>
          </w:p>
        </w:tc>
      </w:tr>
      <w:tr w14:paraId="67E62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06BB5E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319045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M1—团队管理</w:t>
            </w:r>
          </w:p>
        </w:tc>
      </w:tr>
      <w:tr w14:paraId="7DEEA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EDEECF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4D8624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F063</w:t>
            </w:r>
          </w:p>
        </w:tc>
      </w:tr>
    </w:tbl>
    <w:p w14:paraId="5326093D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请求参数：</w:t>
      </w:r>
    </w:p>
    <w:p w14:paraId="073A88A9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请求参数：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21FEB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F02265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94F3C1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位置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89934F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689589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D91285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36E83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DC02F5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6C8791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path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4EACA6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4555BC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793C5E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申请记录ID（membership_id）</w:t>
            </w:r>
          </w:p>
        </w:tc>
      </w:tr>
    </w:tbl>
    <w:p w14:paraId="04DFBD9D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请求头：</w:t>
      </w:r>
    </w:p>
    <w:p w14:paraId="39AC67A6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请求头：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24065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9A8E4C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8C8450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D3FA34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2B305C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52398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F5BA8B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Idempotency-Key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889742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2116F3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E6382B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幂等键(UUID)</w:t>
            </w:r>
          </w:p>
        </w:tc>
      </w:tr>
    </w:tbl>
    <w:p w14:paraId="1A4751D2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请求体：</w:t>
      </w:r>
    </w:p>
    <w:p w14:paraId="57C57A2A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请求体：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01F74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4A7D99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F0AB42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45688B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D31CF2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校验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50F472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04DA5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DDBD7E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action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7DB91B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16AC78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F5A3F2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枚举：APPROVE/REJECT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1F4F16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审核动作</w:t>
            </w:r>
          </w:p>
        </w:tc>
      </w:tr>
      <w:tr w14:paraId="362D3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982308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review_note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F189B9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FB81C8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否（REJECT时必填）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3BE24B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最大500字符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832113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审核备注/拒绝原因</w:t>
            </w:r>
          </w:p>
        </w:tc>
      </w:tr>
    </w:tbl>
    <w:p w14:paraId="79F6A64B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成功响应（200）：</w:t>
      </w:r>
    </w:p>
    <w:p w14:paraId="447D5C68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{"code":0,"message":"ok","data":{"membership_id":"mem_01HXK...","status":"ACTIVE","reviewed_at":"2025-07-01T09:00:00Z","review_note":""},"request_id":"req_ghi789"}</w:t>
      </w:r>
    </w:p>
    <w:p w14:paraId="765184B7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错误响应：</w:t>
      </w:r>
    </w:p>
    <w:p w14:paraId="5E0E20C9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7690E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0591F5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1D15C6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995D72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399C4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746E5F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400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016AEB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40001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AB62C0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参数校验失败（如REJECT未填review_note）</w:t>
            </w:r>
          </w:p>
        </w:tc>
      </w:tr>
      <w:tr w14:paraId="0D308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9044E5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401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09C8E9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40101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356C05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Token缺失或过期</w:t>
            </w:r>
          </w:p>
        </w:tc>
      </w:tr>
      <w:tr w14:paraId="13438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5A6A4D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8C4DC2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40301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12D511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无权限</w:t>
            </w:r>
          </w:p>
        </w:tc>
      </w:tr>
      <w:tr w14:paraId="0AFFD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0808FB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D8A6EA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40401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8DD065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申请记录不存在</w:t>
            </w:r>
          </w:p>
        </w:tc>
      </w:tr>
      <w:tr w14:paraId="42C7E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E49DB3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413531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40902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2B1241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申请已处理（状态非PENDING）</w:t>
            </w:r>
          </w:p>
        </w:tc>
      </w:tr>
    </w:tbl>
    <w:p w14:paraId="595CCFC0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业务规则：</w:t>
      </w:r>
    </w:p>
    <w:p w14:paraId="64ADD5D6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1.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仅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status=PENDING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的申请可被审核，否则返回409。</w:t>
      </w:r>
    </w:p>
    <w:p w14:paraId="70D69756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2.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APPROVE后将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status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更新为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ACTIVE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，记录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reviewed_at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。</w:t>
      </w:r>
    </w:p>
    <w:p w14:paraId="7DD3BC4A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3.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REJECT后将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status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更新为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REJECTED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，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review_note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必填，同时向申请人发送通知（notification_type=MEMBERSHIP_REJECTED）。</w:t>
      </w:r>
    </w:p>
    <w:p w14:paraId="30DF2305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4.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同一申请重复提交相同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Idempotency-Key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返回首次结果。</w:t>
      </w:r>
    </w:p>
    <w:p w14:paraId="7D3BC088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58" w:name="_Toc23246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10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.4直接添加成员</w:t>
      </w:r>
      <w:bookmarkEnd w:id="58"/>
    </w:p>
    <w:p w14:paraId="2A9B188A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10.4直接添加成员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0D8BD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45FA11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B9086E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563C3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6CBF65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E93ECF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POST</w:t>
            </w:r>
          </w:p>
        </w:tc>
      </w:tr>
      <w:tr w14:paraId="5D740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76E277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0AF795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/teaching/team-members</w:t>
            </w:r>
          </w:p>
        </w:tc>
      </w:tr>
      <w:tr w14:paraId="6D7FA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EC3CCD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FEB2A2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57B15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C207DF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829076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ORG_ADMIN</w:t>
            </w:r>
          </w:p>
        </w:tc>
      </w:tr>
      <w:tr w14:paraId="7F1CB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D41345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A9CE14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是（Idempotency-Key）</w:t>
            </w:r>
          </w:p>
        </w:tc>
      </w:tr>
      <w:tr w14:paraId="29B4D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8DFD63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3424BD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M1—团队管理</w:t>
            </w:r>
          </w:p>
        </w:tc>
      </w:tr>
      <w:tr w14:paraId="1BE30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C365E0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0335A3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F063</w:t>
            </w:r>
          </w:p>
        </w:tc>
      </w:tr>
    </w:tbl>
    <w:p w14:paraId="3009B6BC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请求头：</w:t>
      </w:r>
    </w:p>
    <w:p w14:paraId="70D460C5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请求头：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6813D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0CB5F3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B5B698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9101CB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A9C074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237C5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43304C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Idempotency-Key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E6624D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42F81D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475288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幂等键(UUID)</w:t>
            </w:r>
          </w:p>
        </w:tc>
      </w:tr>
    </w:tbl>
    <w:p w14:paraId="3CCC51D5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请求体：</w:t>
      </w:r>
    </w:p>
    <w:p w14:paraId="4C7E2BB2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请求体：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02034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E5D5B2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5C2AAE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DC81AC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E088B9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校验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67DCAE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3032B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2ADF53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username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4F0A26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92837A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993458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1-64字符，字母数字下划线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847F99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用户账号</w:t>
            </w:r>
          </w:p>
        </w:tc>
      </w:tr>
    </w:tbl>
    <w:p w14:paraId="6CBD2CC3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成功响应（200）：</w:t>
      </w:r>
    </w:p>
    <w:p w14:paraId="67569C8A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{"code":0,"message":"ok","data":{"membership_id":"mem_01HXK...","user_id":"usr_01HXK...","username":"wangwu","membership_no":"TM-20250701-0020","status":"ACTIVE","join_source":"INVITED","applied_at":"2025-07-01T09:10:00Z"},"request_id":"req_jkl012"}</w:t>
      </w:r>
    </w:p>
    <w:p w14:paraId="1799E48D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错误响应：</w:t>
      </w:r>
    </w:p>
    <w:p w14:paraId="43BFE6DD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30EFA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9C9305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79DEF2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4CBEB3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7A97A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213405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400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669512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40001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22301E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参数校验失败</w:t>
            </w:r>
          </w:p>
        </w:tc>
      </w:tr>
      <w:tr w14:paraId="1FBD3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8C5326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401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D55128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40101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A4D089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Token缺失或过期</w:t>
            </w:r>
          </w:p>
        </w:tc>
      </w:tr>
      <w:tr w14:paraId="54D89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0A0B8F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AE7714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40301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07C0C9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非ORG_ADMIN</w:t>
            </w:r>
          </w:p>
        </w:tc>
      </w:tr>
      <w:tr w14:paraId="2DF18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05589B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0CFA2F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40401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242530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用户账号不存在</w:t>
            </w:r>
          </w:p>
        </w:tc>
      </w:tr>
      <w:tr w14:paraId="0A885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E70D3B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73DF27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40902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92A9F5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该用户已是团队成员（含PENDING/ACTIVE状态）</w:t>
            </w:r>
          </w:p>
        </w:tc>
      </w:tr>
    </w:tbl>
    <w:p w14:paraId="4B52FA06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业务规则：</w:t>
      </w:r>
    </w:p>
    <w:p w14:paraId="57746CE6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1.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仅ORG_ADMIN可执行直接添加操作，ORG_SUB_ADMIN无此权限。</w:t>
      </w:r>
    </w:p>
    <w:p w14:paraId="547B5B67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2.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按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username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查找用户，用户必须存在且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status=ACTIVE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、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deleted_atISNULL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。</w:t>
      </w:r>
    </w:p>
    <w:p w14:paraId="39F20169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3.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创建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team_memberships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记录：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status=ACTIVE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、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join_source=INVITED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。</w:t>
      </w:r>
    </w:p>
    <w:p w14:paraId="7B69E3B3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4.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若该用户已有PENDING或ACTIVE的成员记录，返回409。</w:t>
      </w:r>
    </w:p>
    <w:p w14:paraId="39518D0F">
      <w:pPr>
        <w:spacing w:before="20" w:after="20" w:line="288" w:lineRule="auto"/>
        <w:ind w:left="227" w:hanging="283"/>
        <w:rPr>
          <w:rFonts w:hint="eastAsia" w:ascii="宋体" w:hAnsi="宋体" w:eastAsia="宋体" w:cs="宋体"/>
          <w:b w:val="0"/>
          <w:i w:val="0"/>
          <w:color w:val="333333"/>
          <w:sz w:val="21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5.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添加成功后向被添加用户发送通知（notification_type=MEMBERSHIP_ADDED）。</w:t>
      </w:r>
    </w:p>
    <w:p w14:paraId="70380336">
      <w:pPr>
        <w:spacing w:before="20" w:after="20" w:line="288" w:lineRule="auto"/>
        <w:ind w:left="227" w:hanging="283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10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.5移除成员</w:t>
      </w:r>
    </w:p>
    <w:p w14:paraId="62084C06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10.5移除成员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11FB8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6EBEDA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65D3C6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2CAF3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889C2A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E986EF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POST</w:t>
            </w:r>
          </w:p>
        </w:tc>
      </w:tr>
      <w:tr w14:paraId="6FCFA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FA3EAB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81F8E6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/teaching/team-members/{membershipId}/remove</w:t>
            </w:r>
          </w:p>
        </w:tc>
      </w:tr>
      <w:tr w14:paraId="2C629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41911D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3C1FCB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06648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0FE3AA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1A9B18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ORG_ADMIN</w:t>
            </w:r>
          </w:p>
        </w:tc>
      </w:tr>
      <w:tr w14:paraId="252F7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DD7D23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ED676C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是（Idempotency-Key）</w:t>
            </w:r>
          </w:p>
        </w:tc>
      </w:tr>
      <w:tr w14:paraId="3B071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974C03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5F214E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M1—团队管理</w:t>
            </w:r>
          </w:p>
        </w:tc>
      </w:tr>
      <w:tr w14:paraId="3BBCF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90CC9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1088DD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F064</w:t>
            </w:r>
          </w:p>
        </w:tc>
      </w:tr>
    </w:tbl>
    <w:p w14:paraId="4C09D30A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请求参数：</w:t>
      </w:r>
    </w:p>
    <w:p w14:paraId="0D708030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请求参数：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6DFD2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BCCCB6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78C940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位置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F7389A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F26F47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8022D3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7945A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766210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membershipId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A3ECF0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path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A8C26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20CF8E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0A4188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成员记录ID</w:t>
            </w:r>
          </w:p>
        </w:tc>
      </w:tr>
    </w:tbl>
    <w:p w14:paraId="2814BAF1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请求头：</w:t>
      </w:r>
    </w:p>
    <w:p w14:paraId="04573D35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请求头：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56A81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ECD790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680F20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07CBDC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2B3ABA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38581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87B35A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Idempotency-Key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0120FF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DF851F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942D1C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幂等键(UUID)</w:t>
            </w:r>
          </w:p>
        </w:tc>
      </w:tr>
    </w:tbl>
    <w:p w14:paraId="5B9C5D78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请求体：</w:t>
      </w:r>
    </w:p>
    <w:p w14:paraId="152BBF38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请求体：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6706B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63B5AB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079E50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FEB2CE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E854E4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校验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C28133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1167F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60166C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reason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32EA06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16A30A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402EED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最大500字符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E99F53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移除原因</w:t>
            </w:r>
          </w:p>
        </w:tc>
      </w:tr>
    </w:tbl>
    <w:p w14:paraId="5763C4B9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成功响应（200）：</w:t>
      </w:r>
    </w:p>
    <w:p w14:paraId="479502ED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{"code":0,"message":"ok","data":{"membership_id":"mem_01HXK...","status":"REMOVED","removed_at":"2025-07-01T09:30:00Z"},"request_id":"req_mno345"}</w:t>
      </w:r>
    </w:p>
    <w:p w14:paraId="716460BC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错误响应：</w:t>
      </w:r>
    </w:p>
    <w:p w14:paraId="65E19BF0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6F27C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D56EAB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4D7133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BCAD4C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79A69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0944DA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401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625F01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40101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A5F78C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Token缺失或过期</w:t>
            </w:r>
          </w:p>
        </w:tc>
      </w:tr>
      <w:tr w14:paraId="65DF1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56C3B5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31979C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40301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9ECD57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非ORG_ADMIN</w:t>
            </w:r>
          </w:p>
        </w:tc>
      </w:tr>
      <w:tr w14:paraId="1E3A0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BB1D3A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495FD3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40303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6F6C33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最后一名ORG_ADMIN不可被移除</w:t>
            </w:r>
          </w:p>
        </w:tc>
      </w:tr>
      <w:tr w14:paraId="2E303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4D6613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4BA16D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40401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56908F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成员记录不存在</w:t>
            </w:r>
          </w:p>
        </w:tc>
      </w:tr>
      <w:tr w14:paraId="06C59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6D25EB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9BDA85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40902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A46BE2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成员存在进行中的实验任务（阻断事项）</w:t>
            </w:r>
          </w:p>
        </w:tc>
      </w:tr>
    </w:tbl>
    <w:p w14:paraId="6F6372DB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业务规则：</w:t>
      </w:r>
    </w:p>
    <w:p w14:paraId="58A8FC9F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1.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仅ORG_ADMIN可移除成员。</w:t>
      </w:r>
    </w:p>
    <w:p w14:paraId="02EA4D7E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2.最后ORG_ADMIN保护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：若该成员是组织内唯一的ORG_ADMIN角色用户，返回403(40303)。</w:t>
      </w:r>
    </w:p>
    <w:p w14:paraId="3B31AA7A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3.阻断检查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：若该成员存在进行中的experiment_task_assignments（status为PROVISIONING/RUNNING/SUBMITTED等活跃状态），返回409(40902)，提示需先处理完毕或转让。</w:t>
      </w:r>
    </w:p>
    <w:p w14:paraId="0C7FEDAB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4.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移除后将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status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更新为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REMOVED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，记录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removed_at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。</w:t>
      </w:r>
    </w:p>
    <w:p w14:paraId="16E653DD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5.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向被移除成员发送通知（notification_type=MEMBERSHIP_REMOVED）。</w:t>
      </w:r>
    </w:p>
    <w:p w14:paraId="2D12591D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6.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该成员关联的历史assignment记录保留，不级联删除。</w:t>
      </w:r>
    </w:p>
    <w:p w14:paraId="00453C95">
      <w:pPr>
        <w:pStyle w:val="3"/>
        <w:bidi w:val="0"/>
        <w:jc w:val="center"/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59" w:name="_Toc16900"/>
      <w:r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11.教学端API—模板管理（/teaching/experiment-templates）</w:t>
      </w:r>
      <w:bookmarkEnd w:id="59"/>
    </w:p>
    <w:p w14:paraId="24EDFF6F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60" w:name="_Toc29231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11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.1创建模板草稿</w:t>
      </w:r>
      <w:bookmarkEnd w:id="60"/>
    </w:p>
    <w:p w14:paraId="680A4854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11.1创建模板草稿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3DD97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9CEC47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651B71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3D4BB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F0DA9C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DE99D6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POST</w:t>
            </w:r>
          </w:p>
        </w:tc>
      </w:tr>
      <w:tr w14:paraId="104AD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CC33B0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705B0C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/teaching/experiment-templates</w:t>
            </w:r>
          </w:p>
        </w:tc>
      </w:tr>
      <w:tr w14:paraId="0C7D3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C517D6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7CD29D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5518A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58483E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E99239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ORG_ADMIN/ORG_SUB_ADMIN</w:t>
            </w:r>
          </w:p>
        </w:tc>
      </w:tr>
      <w:tr w14:paraId="679E4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405F16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D612E2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是（Idempotency-Key）</w:t>
            </w:r>
          </w:p>
        </w:tc>
      </w:tr>
      <w:tr w14:paraId="36C21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0AC2E1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B9D436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M2—模板管理</w:t>
            </w:r>
          </w:p>
        </w:tc>
      </w:tr>
      <w:tr w14:paraId="453C9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664211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931D10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F065,F066,F067,F068,F069,F070,F071,F072,F073,F074-F066</w:t>
            </w:r>
          </w:p>
        </w:tc>
      </w:tr>
    </w:tbl>
    <w:p w14:paraId="4FAF2755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请求头：</w:t>
      </w:r>
    </w:p>
    <w:p w14:paraId="7F84C986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请求头：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42813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D157CC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B68F6A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D1C25F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2EE100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4539C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4C5D85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Idempotency-Key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BA86A8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3AFB4C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BEBFFF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幂等键(UUID)</w:t>
            </w:r>
          </w:p>
        </w:tc>
      </w:tr>
    </w:tbl>
    <w:p w14:paraId="37279F4D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请求体：</w:t>
      </w:r>
    </w:p>
    <w:p w14:paraId="1E865E4A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请求体：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0"/>
        <w:gridCol w:w="1874"/>
        <w:gridCol w:w="1831"/>
        <w:gridCol w:w="2550"/>
        <w:gridCol w:w="1875"/>
      </w:tblGrid>
      <w:tr w14:paraId="6D66B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15359A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AC77C5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2E51D4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2CFF0E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校验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8AC1A6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0EB74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F3EE14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name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C6B6F8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DC227E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819DC8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1-128字符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1B2DFA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模板名称</w:t>
            </w:r>
          </w:p>
        </w:tc>
      </w:tr>
      <w:tr w14:paraId="35FCA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D98777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description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0E369C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3D125F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682F30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最大2000字符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CC56AF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模板描述</w:t>
            </w:r>
          </w:p>
        </w:tc>
      </w:tr>
      <w:tr w14:paraId="07851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C431D5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category_id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B35A4B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E54343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67FA5A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须为有效template_categories.id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A7A389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分类ID</w:t>
            </w:r>
          </w:p>
        </w:tc>
      </w:tr>
      <w:tr w14:paraId="7C28E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19978B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runtime_type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4EEC85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93C7D5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F08A85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枚举：CONTAINER/VIRTUAL_MACHINE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B64613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运行时类型</w:t>
            </w:r>
          </w:p>
        </w:tc>
      </w:tr>
      <w:tr w14:paraId="1FA23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92509A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runtime_spec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8204C9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object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385A12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267CE6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JSON对象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F29B33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运行时详细配置（镜像名、端口映射等）</w:t>
            </w:r>
          </w:p>
        </w:tc>
      </w:tr>
      <w:tr w14:paraId="4CFBF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CDAB97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resource_cpu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CA5436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D118CC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919C1C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如"2"、"500m"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55B5AB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CPU资源配额</w:t>
            </w:r>
          </w:p>
        </w:tc>
      </w:tr>
      <w:tr w14:paraId="457B5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20C132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resource_memory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36DCE5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18E27A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42AC67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如"4Gi"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FCA064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内存资源配额</w:t>
            </w:r>
          </w:p>
        </w:tc>
      </w:tr>
      <w:tr w14:paraId="4A11F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67D9CB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resource_storage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FA11F3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5C7FC6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8BB63C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如"20Gi"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8CCDCB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存储资源配额</w:t>
            </w:r>
          </w:p>
        </w:tc>
      </w:tr>
      <w:tr w14:paraId="5EC9D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2C1651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resource_gpu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062061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7C27D8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C39E0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如"1"、"0.5"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9ECE93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GPU资源配额，默认"0"</w:t>
            </w:r>
          </w:p>
        </w:tc>
      </w:tr>
      <w:tr w14:paraId="2152A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8894BA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max_duration_seconds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97604E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39C693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EB8382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600-86400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B3EEB8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单次实验最大时长（秒）</w:t>
            </w:r>
          </w:p>
        </w:tc>
      </w:tr>
      <w:tr w14:paraId="3DE1D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5BF6F6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network_policy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719851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object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94BB55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DAA1B7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JSON对象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7F32F9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网络策略配置</w:t>
            </w:r>
          </w:p>
        </w:tc>
      </w:tr>
      <w:tr w14:paraId="27434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CC2964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env_vars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6657CB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array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34FB84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A216A5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—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4A1561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环境变量列表</w:t>
            </w:r>
          </w:p>
        </w:tc>
      </w:tr>
      <w:tr w14:paraId="00786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E2198C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env_vars[].key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E974EA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52722C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7F19ED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1-128字符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829994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变量名</w:t>
            </w:r>
          </w:p>
        </w:tc>
      </w:tr>
      <w:tr w14:paraId="73D62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86381E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env_vars[].value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A1B797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671D8D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A51138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—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D346EA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变量值（敏感变量将被加密存储）</w:t>
            </w:r>
          </w:p>
        </w:tc>
      </w:tr>
      <w:tr w14:paraId="0F2DB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9DD7B7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env_vars[].is_sensitive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AAD24E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bool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511008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D76539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—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4DEA45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是否敏感变量，默认false</w:t>
            </w:r>
          </w:p>
        </w:tc>
      </w:tr>
      <w:tr w14:paraId="16CD0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A5AE21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assets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87D29E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array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42B76E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466775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—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67D80E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模板资产列表</w:t>
            </w:r>
          </w:p>
        </w:tc>
      </w:tr>
      <w:tr w14:paraId="03F25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B95B17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assets[].file_id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1B4385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7DEB7F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7DC33E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须为有效files.id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110C6F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文件ID</w:t>
            </w:r>
          </w:p>
        </w:tc>
      </w:tr>
      <w:tr w14:paraId="5C3DF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AC5305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assets[].asset_type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3B7D60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89220C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40F8CB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枚举：STARTER_CODE/CONFIG/DATASET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E5A4FB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资产类型</w:t>
            </w:r>
          </w:p>
        </w:tc>
      </w:tr>
      <w:tr w14:paraId="21797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6B1004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assets[].is_readonly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01734E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bool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ADC17B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0A1EBE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—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F4B232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是否只读，默认false</w:t>
            </w:r>
          </w:p>
        </w:tc>
      </w:tr>
      <w:tr w14:paraId="402A3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B5068C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assets[].sort_order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ED3468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1ED5DB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75D0CF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&gt;=0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601C87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排序序号</w:t>
            </w:r>
          </w:p>
        </w:tc>
      </w:tr>
    </w:tbl>
    <w:p w14:paraId="01E849D6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成功响应（201）：</w:t>
      </w:r>
    </w:p>
    <w:p w14:paraId="041BCF0D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template_id":"tpl_01HXK...","template_code":"TPL-20250701-0001","name":"KubernetesPod部署实验","description":"学习K8s基本Pod操作","owner_id":"usr_01HXK...","category_id":"cat_01HXK...","status":"DRAFT","current_draft_revision":1,"runtime_type":"CONTAINER","resource_cpu":"2","resource_memory":"4Gi","resource_storage":"20Gi","resource_gpu":"0","max_duration_seconds":3600,"created_at":"2025-07-01T10:00:00Z","updated_at":"2025-07-01T10:00:00Z","draft_version":{"version_id":"ver_01HXK...","version_no":"0.1.0","env_vars_count":3,"assets_count":2}},"request_id":"req_pqr678"}</w:t>
      </w:r>
    </w:p>
    <w:p w14:paraId="266A3BD8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错误响应：</w:t>
      </w:r>
    </w:p>
    <w:p w14:paraId="374CF3FC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09705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465898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72E6E6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6A0719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236F3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A461CC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400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334085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40001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926B17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参数校验失败（字段格式、范围不合法）</w:t>
            </w:r>
          </w:p>
        </w:tc>
      </w:tr>
      <w:tr w14:paraId="43912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E64642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401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8CF34C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40101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4A632E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Token缺失或过期</w:t>
            </w:r>
          </w:p>
        </w:tc>
      </w:tr>
      <w:tr w14:paraId="284DA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51035D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64C5D1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40301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9B8320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无权限</w:t>
            </w:r>
          </w:p>
        </w:tc>
      </w:tr>
      <w:tr w14:paraId="1A76A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CE78A1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A88F3D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40401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B32698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category_id不存在</w:t>
            </w:r>
          </w:p>
        </w:tc>
      </w:tr>
      <w:tr w14:paraId="14DEF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4BBA7B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422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A1B8B6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42201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8F3800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同名模板已存在（组织内唯一性约束）</w:t>
            </w:r>
          </w:p>
        </w:tc>
      </w:tr>
    </w:tbl>
    <w:p w14:paraId="06A289F9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业务规则：</w:t>
      </w:r>
    </w:p>
    <w:p w14:paraId="4CA08E9A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1.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创建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experiment_templates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记录，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status=DRAFT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，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current_draft_revision=1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。</w:t>
      </w:r>
    </w:p>
    <w:p w14:paraId="6C9310D4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2.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自动生成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template_code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，格式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TPL-{YYYYMMDD}-{4位序号}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。</w:t>
      </w:r>
    </w:p>
    <w:p w14:paraId="0475FB9C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3.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同时创建初始草稿版本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experiment_template_versions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，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version_no="0.1.0"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，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is_published=false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。</w:t>
      </w:r>
    </w:p>
    <w:p w14:paraId="3BA74845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4.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env_vars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中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is_sensitive=true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的变量，其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value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使用AES-256-GCM加密后存入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value_encrypted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字段。</w:t>
      </w:r>
    </w:p>
    <w:p w14:paraId="3B86F3A5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5.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assets[].file_id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引用的文件须存在且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scan_status=CLEAN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。</w:t>
      </w:r>
    </w:p>
    <w:p w14:paraId="7CCE8A8C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6.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owner_id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自动设为当前操作者。</w:t>
      </w:r>
    </w:p>
    <w:p w14:paraId="5F0D4D70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61" w:name="_Toc22648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11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.2修改未发布模板</w:t>
      </w:r>
      <w:bookmarkEnd w:id="61"/>
    </w:p>
    <w:p w14:paraId="49290C4E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11.2修改未发布模板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75972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DDF2BE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4C88B0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60A77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B6E958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77C1CA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PATCH</w:t>
            </w:r>
          </w:p>
        </w:tc>
      </w:tr>
      <w:tr w14:paraId="429D9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852FC7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385FDE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/teaching/experiment-templates/{id}</w:t>
            </w:r>
          </w:p>
        </w:tc>
      </w:tr>
      <w:tr w14:paraId="48A69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8E73DF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7DB341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0BA0F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1CB348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E0CFDE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ORG_ADMIN/ORG_SUB_ADMIN（模板owner）</w:t>
            </w:r>
          </w:p>
        </w:tc>
      </w:tr>
      <w:tr w14:paraId="77790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63C8BF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C9B837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是（Idempotency-Key）</w:t>
            </w:r>
          </w:p>
        </w:tc>
      </w:tr>
      <w:tr w14:paraId="549E4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AB413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620A3D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M2—模板管理</w:t>
            </w:r>
          </w:p>
        </w:tc>
      </w:tr>
      <w:tr w14:paraId="3C2E6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8EDBA5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E320EA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F066-F074</w:t>
            </w:r>
          </w:p>
        </w:tc>
      </w:tr>
    </w:tbl>
    <w:p w14:paraId="091AB74A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请求参数：</w:t>
      </w:r>
    </w:p>
    <w:p w14:paraId="149E7BA5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请求参数：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2A93E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A68BDB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6626E1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位置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91C9D6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B27665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0F41F1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28826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508377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07F9AF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path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74785B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74624F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8AF772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模板ID</w:t>
            </w:r>
          </w:p>
        </w:tc>
      </w:tr>
    </w:tbl>
    <w:p w14:paraId="43DBA99D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请求头：</w:t>
      </w:r>
    </w:p>
    <w:p w14:paraId="5871D9CC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请求头：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774A8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7D8788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EDEDB7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741859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802F49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15F52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4F3B1A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Idempotency-Key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00F6C7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610270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2DEC75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幂等键(UUID)</w:t>
            </w:r>
          </w:p>
        </w:tc>
      </w:tr>
      <w:tr w14:paraId="6D731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3B8327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If-Match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A09642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A3A93F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C4D2C0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当前draft_revision的ETag，用于并发控制</w:t>
            </w:r>
          </w:p>
        </w:tc>
      </w:tr>
    </w:tbl>
    <w:p w14:paraId="124B2E1F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请求体（PartialUpdate，仅传需修改字段）：</w:t>
      </w:r>
    </w:p>
    <w:p w14:paraId="644317C3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请求体（PartialUpdate，仅传需修改字段）：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5"/>
        <w:gridCol w:w="1981"/>
        <w:gridCol w:w="1965"/>
        <w:gridCol w:w="2370"/>
        <w:gridCol w:w="1969"/>
      </w:tblGrid>
      <w:tr w14:paraId="08BE7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3084D9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11145C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1BFD0F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524CFD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校验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CC3CC5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70E14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29305B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name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F17656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F3B047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02714D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1-128字符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99B905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模板名称</w:t>
            </w:r>
          </w:p>
        </w:tc>
      </w:tr>
      <w:tr w14:paraId="11E73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56A301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description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E432DB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A61812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0B84B3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最大2000字符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C73B70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模板描述</w:t>
            </w:r>
          </w:p>
        </w:tc>
      </w:tr>
      <w:tr w14:paraId="71793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D59973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category_id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61B711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758AE9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9F8370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须为有效template_categories.id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2C7531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分类ID</w:t>
            </w:r>
          </w:p>
        </w:tc>
      </w:tr>
      <w:tr w14:paraId="466F6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0AAA32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runtime_type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9727FC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92D82E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88ED6F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枚举：CONTAINER/VIRTUAL_MACHINE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40CEF9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运行时类型</w:t>
            </w:r>
          </w:p>
        </w:tc>
      </w:tr>
      <w:tr w14:paraId="5597B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3D054F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runtime_spec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EF0AD8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object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1C0304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B29362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JSON对象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EAE05C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运行时详细配置</w:t>
            </w:r>
          </w:p>
        </w:tc>
      </w:tr>
      <w:tr w14:paraId="06D81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E7CD5C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resource_cpu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90D03F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A97608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77B553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—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12AD8A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CPU资源配额</w:t>
            </w:r>
          </w:p>
        </w:tc>
      </w:tr>
      <w:tr w14:paraId="6D39C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BD99B1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resource_memory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5166C0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A2B2F6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31514C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—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CD055F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内存资源配额</w:t>
            </w:r>
          </w:p>
        </w:tc>
      </w:tr>
      <w:tr w14:paraId="70A7F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9CE04C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resource_storage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607F7A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86F5C1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404F35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—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45FA44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存储资源配额</w:t>
            </w:r>
          </w:p>
        </w:tc>
      </w:tr>
      <w:tr w14:paraId="1FE34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D2A4DB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resource_gpu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469562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E71256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76DEED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—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42CF15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GPU资源配额</w:t>
            </w:r>
          </w:p>
        </w:tc>
      </w:tr>
      <w:tr w14:paraId="2F848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8CA4BE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max_duration_seconds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FA5346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50CA21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573FE7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600-86400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82D938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最大时长</w:t>
            </w:r>
          </w:p>
        </w:tc>
      </w:tr>
      <w:tr w14:paraId="167DE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430E51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network_policy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4AD86F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object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205D01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8E97C4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JSON对象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9A9B5A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网络策略</w:t>
            </w:r>
          </w:p>
        </w:tc>
      </w:tr>
      <w:tr w14:paraId="5B9FC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909329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env_vars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419C0E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array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A290A6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B27EF5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—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4F14C3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全量替换环境变量列表</w:t>
            </w:r>
          </w:p>
        </w:tc>
      </w:tr>
      <w:tr w14:paraId="43C60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088CCC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assets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77AB31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array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2C7FAE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BA45F3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—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2BFF9A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全量替换资产列表</w:t>
            </w:r>
          </w:p>
        </w:tc>
      </w:tr>
    </w:tbl>
    <w:p w14:paraId="3E131B1F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成功响应（200）：</w:t>
      </w:r>
    </w:p>
    <w:p w14:paraId="3E8D9F44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{"code":0,"message":"ok","data":{"template_id":"tpl_01HXK...","name":"KubernetesPod部署实验（修订版）","status":"DRAFT","current_draft_revision":2,"updated_at":"2025-07-01T11:00:00Z","etag":"\"rev-2\""},"request_id":"req_stu901"}</w:t>
      </w:r>
    </w:p>
    <w:p w14:paraId="5D61E1BC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错误响应：</w:t>
      </w:r>
    </w:p>
    <w:p w14:paraId="5BA238F8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3AFDF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04806A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BFECD0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056B00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77BA5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7443B8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400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02570A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40001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B2FB89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参数校验失败</w:t>
            </w:r>
          </w:p>
        </w:tc>
      </w:tr>
      <w:tr w14:paraId="319CC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A3D057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401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F5751A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40101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4CC4DF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Token缺失或过期</w:t>
            </w:r>
          </w:p>
        </w:tc>
      </w:tr>
      <w:tr w14:paraId="77EA8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F0EAE0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D992FB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40301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5D67AF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非模板owner或无权限</w:t>
            </w:r>
          </w:p>
        </w:tc>
      </w:tr>
      <w:tr w14:paraId="237BC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2ABFB8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7B85B9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40401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AF6C44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模板不存在</w:t>
            </w:r>
          </w:p>
        </w:tc>
      </w:tr>
      <w:tr w14:paraId="1593A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0B4B42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26152D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40901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3371ED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revision冲突（If-Match不匹配）</w:t>
            </w:r>
          </w:p>
        </w:tc>
      </w:tr>
      <w:tr w14:paraId="1F8A6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560ACC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599FBC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40902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A2FE66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模板已有PUBLISHED版本，不可修改基础信息</w:t>
            </w:r>
          </w:p>
        </w:tc>
      </w:tr>
    </w:tbl>
    <w:p w14:paraId="3701E1FD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业务规则：</w:t>
      </w:r>
    </w:p>
    <w:p w14:paraId="47427AB1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1.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仅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status=DRAFT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的模板可修改。若模板已存在已发布版本，基础字段（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runtime_type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、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resource_*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）不可变更，仅允许修改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name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、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description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、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category_id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、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env_vars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、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assets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。</w:t>
      </w:r>
    </w:p>
    <w:p w14:paraId="24C5FEE6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2.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每次成功修改后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current_draft_revision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自增，响应头返回新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ETag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。</w:t>
      </w:r>
    </w:p>
    <w:p w14:paraId="5AC42244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3.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env_vars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和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assets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为全量替换语义：传入新数组完全替换旧数据。</w:t>
      </w:r>
    </w:p>
    <w:p w14:paraId="1CE4EE6F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4.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ORG_SUB_ADMIN只能修改自己创建的模板。</w:t>
      </w:r>
    </w:p>
    <w:p w14:paraId="59526777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5.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若模板已被任务引用（存在关联的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experiment_tasks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），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runtime_type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不可变更。</w:t>
      </w:r>
    </w:p>
    <w:p w14:paraId="4F816C64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62" w:name="_Toc2222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11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.3发布前预检</w:t>
      </w:r>
      <w:bookmarkEnd w:id="62"/>
    </w:p>
    <w:p w14:paraId="056F0503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11.3发布前预检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0E3E7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E682B0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914DD6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7687E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ACBB0C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4E62A1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POST</w:t>
            </w:r>
          </w:p>
        </w:tc>
      </w:tr>
      <w:tr w14:paraId="44FE5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0BCBA9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B9D2AF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/teaching/experiment-templates/{id}/precheck</w:t>
            </w:r>
          </w:p>
        </w:tc>
      </w:tr>
      <w:tr w14:paraId="6FD0B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15469C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7D800C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68A22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903570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966312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ORG_ADMIN/ORG_SUB_ADMIN（模板owner）</w:t>
            </w:r>
          </w:p>
        </w:tc>
      </w:tr>
      <w:tr w14:paraId="715FE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E143B6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F3CAAE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是（Idempotency-Key）</w:t>
            </w:r>
          </w:p>
        </w:tc>
      </w:tr>
      <w:tr w14:paraId="31316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0800C0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FD36D7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M2—模板管理</w:t>
            </w:r>
          </w:p>
        </w:tc>
      </w:tr>
      <w:tr w14:paraId="509E0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20E762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16EDF9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F075</w:t>
            </w:r>
          </w:p>
        </w:tc>
      </w:tr>
    </w:tbl>
    <w:p w14:paraId="16255981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请求参数：</w:t>
      </w:r>
    </w:p>
    <w:p w14:paraId="02B5975E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请求参数：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29833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78B71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916EC5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位置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0A967E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D2F63E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D7D143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6ABF6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9F6CFA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55F311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path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E3FADC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09935B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0EDC2E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模板ID</w:t>
            </w:r>
          </w:p>
        </w:tc>
      </w:tr>
    </w:tbl>
    <w:p w14:paraId="5C8A140C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请求头：</w:t>
      </w:r>
    </w:p>
    <w:p w14:paraId="72E67380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请求头：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64323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174199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113BEC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D169F1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043C44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70FDA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EBC269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Idempotency-Key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7D1432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E3D568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2A479B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幂等键(UUID)</w:t>
            </w:r>
          </w:p>
        </w:tc>
      </w:tr>
    </w:tbl>
    <w:p w14:paraId="50588815">
      <w:pPr>
        <w:spacing w:before="4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请求体：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无</w:t>
      </w:r>
    </w:p>
    <w:p w14:paraId="7F7F3F64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成功响应（200）：</w:t>
      </w:r>
    </w:p>
    <w:p w14:paraId="7F820B91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template_id":"tpl_01HXK...","version_id":"ver_01HXK...","precheck_status":"FAILED","precheck_result":{"checked_at":"2025-07-01T12:00:00Z","items":[{"check":"required_fields","status":"PASSED","detail":"所有必填字段已填写"},{"check":"runtime_config","status":"PASSED","detail":"运行时配置有效"},{"check":"image_availability","status":"FAILED","detail":"镜像nginx:latst不存在（疑似拼写错误）"},{"check":"health_check","status":"WARNING","detail":"未配置健康检查端点"},{"check":"assets_integrity","status":"PASSED","detail":"2个资产文件完整"},{"check":"dependencies","status":"PASSED","detail":"无外部依赖或依赖均可用"}],"passed_count":4,"failed_count":1,"warning_count":1}},"request_id":"req_vwx234"}</w:t>
      </w:r>
    </w:p>
    <w:p w14:paraId="3CC6B9CC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错误响应：</w:t>
      </w:r>
    </w:p>
    <w:p w14:paraId="04864455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30990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A02E28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BFA01B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469BDA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258C7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C1A3CA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401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AF8111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40101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93E1E9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Token缺失或过期</w:t>
            </w:r>
          </w:p>
        </w:tc>
      </w:tr>
      <w:tr w14:paraId="61D92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16EBEF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74F581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40301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64836D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非模板owner或无权限</w:t>
            </w:r>
          </w:p>
        </w:tc>
      </w:tr>
      <w:tr w14:paraId="219CA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312443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E7F90E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40401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556C18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模板不存在</w:t>
            </w:r>
          </w:p>
        </w:tc>
      </w:tr>
    </w:tbl>
    <w:p w14:paraId="59F63AE2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业务规则：</w:t>
      </w:r>
    </w:p>
    <w:p w14:paraId="2A53F6E0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1.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对当前草稿版本执行以下检查项：</w:t>
      </w:r>
    </w:p>
    <w:p w14:paraId="7469FB5F">
      <w:pPr>
        <w:spacing w:before="20" w:after="20" w:line="288" w:lineRule="auto"/>
        <w:ind w:left="56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</w:t>
      </w:r>
      <w:r>
        <w:rPr>
          <w:rFonts w:hint="eastAsia" w:ascii="宋体" w:hAnsi="宋体" w:eastAsia="宋体" w:cs="宋体"/>
          <w:b/>
          <w:i w:val="0"/>
          <w:color w:val="333333"/>
          <w:sz w:val="21"/>
        </w:rPr>
        <w:t>required_fields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：校验所有必填字段已填写（name、runtime_type、resource_*、max_duration_seconds）。</w:t>
      </w:r>
    </w:p>
    <w:p w14:paraId="7A4A3DFF">
      <w:pPr>
        <w:spacing w:before="20" w:after="20" w:line="288" w:lineRule="auto"/>
        <w:ind w:left="56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</w:t>
      </w:r>
      <w:r>
        <w:rPr>
          <w:rFonts w:hint="eastAsia" w:ascii="宋体" w:hAnsi="宋体" w:eastAsia="宋体" w:cs="宋体"/>
          <w:b/>
          <w:i w:val="0"/>
          <w:color w:val="333333"/>
          <w:sz w:val="21"/>
        </w:rPr>
        <w:t>runtime_config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：验证运行时配置合法性（镜像格式、端口范围、资源配额合理性）。</w:t>
      </w:r>
    </w:p>
    <w:p w14:paraId="28B8C16B">
      <w:pPr>
        <w:spacing w:before="20" w:after="20" w:line="288" w:lineRule="auto"/>
        <w:ind w:left="56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</w:t>
      </w:r>
      <w:r>
        <w:rPr>
          <w:rFonts w:hint="eastAsia" w:ascii="宋体" w:hAnsi="宋体" w:eastAsia="宋体" w:cs="宋体"/>
          <w:b/>
          <w:i w:val="0"/>
          <w:color w:val="333333"/>
          <w:sz w:val="21"/>
        </w:rPr>
        <w:t>image_availability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：检查容器镜像或虚拟机模板是否在平台可用。</w:t>
      </w:r>
    </w:p>
    <w:p w14:paraId="351B0807">
      <w:pPr>
        <w:spacing w:before="20" w:after="20" w:line="288" w:lineRule="auto"/>
        <w:ind w:left="56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</w:t>
      </w:r>
      <w:r>
        <w:rPr>
          <w:rFonts w:hint="eastAsia" w:ascii="宋体" w:hAnsi="宋体" w:eastAsia="宋体" w:cs="宋体"/>
          <w:b/>
          <w:i w:val="0"/>
          <w:color w:val="333333"/>
          <w:sz w:val="21"/>
        </w:rPr>
        <w:t>health_check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：检查是否配置了健康检查（WARNING级别，不阻断发布）。</w:t>
      </w:r>
    </w:p>
    <w:p w14:paraId="0B20CA54">
      <w:pPr>
        <w:spacing w:before="20" w:after="20" w:line="288" w:lineRule="auto"/>
        <w:ind w:left="56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</w:t>
      </w:r>
      <w:r>
        <w:rPr>
          <w:rFonts w:hint="eastAsia" w:ascii="宋体" w:hAnsi="宋体" w:eastAsia="宋体" w:cs="宋体"/>
          <w:b/>
          <w:i w:val="0"/>
          <w:color w:val="333333"/>
          <w:sz w:val="21"/>
        </w:rPr>
        <w:t>assets_integrity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：验证所有资产文件的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scan_status=CLEAN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且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sha256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校验通过。</w:t>
      </w:r>
    </w:p>
    <w:p w14:paraId="62E41B77">
      <w:pPr>
        <w:spacing w:before="20" w:after="20" w:line="288" w:lineRule="auto"/>
        <w:ind w:left="56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</w:t>
      </w:r>
      <w:r>
        <w:rPr>
          <w:rFonts w:hint="eastAsia" w:ascii="宋体" w:hAnsi="宋体" w:eastAsia="宋体" w:cs="宋体"/>
          <w:b/>
          <w:i w:val="0"/>
          <w:color w:val="333333"/>
          <w:sz w:val="21"/>
        </w:rPr>
        <w:t>dependencies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：检查外部依赖可用性。</w:t>
      </w:r>
    </w:p>
    <w:p w14:paraId="4A83CC99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2.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检查结果写入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experiment_template_versions.precheck_status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（PASSED/FAILED/WARNING）和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precheck_result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(JSON)。</w:t>
      </w:r>
    </w:p>
    <w:p w14:paraId="6A6C65F2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3.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预检为异步操作，若耗时较长返回202+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operation_id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，客户端可通过SSE或轮询获取结果。</w:t>
      </w:r>
    </w:p>
    <w:p w14:paraId="1772D248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4.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预检不通过（存在FAILED项）时模板不可发布。</w:t>
      </w:r>
    </w:p>
    <w:p w14:paraId="2839D70A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63" w:name="_Toc14480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11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.4创建新版本</w:t>
      </w:r>
      <w:bookmarkEnd w:id="63"/>
    </w:p>
    <w:p w14:paraId="129BADA7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11.4创建新版本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05C0D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A21C2E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4EA84A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059F8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B88E11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B79072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POST</w:t>
            </w:r>
          </w:p>
        </w:tc>
      </w:tr>
      <w:tr w14:paraId="553B3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0F8AD0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8D533A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/teaching/experiment-templates/{id}/versions</w:t>
            </w:r>
          </w:p>
        </w:tc>
      </w:tr>
      <w:tr w14:paraId="21F11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C85C4A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EBCC82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1E9A0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C61E08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C2D775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ORG_ADMIN/ORG_SUB_ADMIN（模板owner）</w:t>
            </w:r>
          </w:p>
        </w:tc>
      </w:tr>
      <w:tr w14:paraId="73640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317C9E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B6EECA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是（Idempotency-Key）</w:t>
            </w:r>
          </w:p>
        </w:tc>
      </w:tr>
      <w:tr w14:paraId="76822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B3D825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0AFB1A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M2—模板管理</w:t>
            </w:r>
          </w:p>
        </w:tc>
      </w:tr>
      <w:tr w14:paraId="06D28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CCC41D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256CF3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F076-F077</w:t>
            </w:r>
          </w:p>
        </w:tc>
      </w:tr>
    </w:tbl>
    <w:p w14:paraId="6D154442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请求参数：</w:t>
      </w:r>
    </w:p>
    <w:p w14:paraId="420783F8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请求参数：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1B913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EB53A2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CCA0A7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位置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130C09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8B8161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7B6B07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1C832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EE700B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21EC68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path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EE30A2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D4CC02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C0756B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模板ID</w:t>
            </w:r>
          </w:p>
        </w:tc>
      </w:tr>
    </w:tbl>
    <w:p w14:paraId="57977FC1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请求头：</w:t>
      </w:r>
    </w:p>
    <w:p w14:paraId="0B21A173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请求头：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77F49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2870A5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3B4319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8979CF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79C487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6BF38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E243B4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Idempotency-Key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8AEB6E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1162F3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27192C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幂等键(UUID)</w:t>
            </w:r>
          </w:p>
        </w:tc>
      </w:tr>
    </w:tbl>
    <w:p w14:paraId="035A445D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请求体：</w:t>
      </w:r>
    </w:p>
    <w:p w14:paraId="72A905B8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请求体：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1FEE8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931BA8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C08237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5FDD3F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FE99AF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校验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2A15EA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1E50B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336CBD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version_no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500B83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FFD40E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93A581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semver格式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4B8ED5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新版本号，不传则自动递增minor版本</w:t>
            </w:r>
          </w:p>
        </w:tc>
      </w:tr>
      <w:tr w14:paraId="2F54C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592964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changes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229B89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AFB43F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CA2F08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最大500字符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310E76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版本变更说明</w:t>
            </w:r>
          </w:p>
        </w:tc>
      </w:tr>
    </w:tbl>
    <w:p w14:paraId="04DB40DB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成功响应（201）：</w:t>
      </w:r>
    </w:p>
    <w:p w14:paraId="3C2CE21E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{"code":0,"message":"ok","data":{"version_id":"ver_02ABC...","template_id":"tpl_01HXK...","version_no":"0.2.0","is_published":false,"precheck_status":null,"changes":"调整内存配额至8Gi，新增数据集资产","created_at":"2025-07-01T13:00:00Z"},"request_id":"req_yza567"}</w:t>
      </w:r>
    </w:p>
    <w:p w14:paraId="3A6A72D0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错误响应：</w:t>
      </w:r>
    </w:p>
    <w:p w14:paraId="66E0B19D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4B867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2B7E6C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53616E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B3FEBB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29BCA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5F0945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400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061747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40001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09AA06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version_no格式非法</w:t>
            </w:r>
          </w:p>
        </w:tc>
      </w:tr>
      <w:tr w14:paraId="7C995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42725F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401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A635B4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40101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F1E434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Token缺失或过期</w:t>
            </w:r>
          </w:p>
        </w:tc>
      </w:tr>
      <w:tr w14:paraId="79E45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705611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337205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40301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451F02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非模板owner或无权限</w:t>
            </w:r>
          </w:p>
        </w:tc>
      </w:tr>
      <w:tr w14:paraId="3C577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6D8D66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0CF86C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40401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A4BEBB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模板不存在</w:t>
            </w:r>
          </w:p>
        </w:tc>
      </w:tr>
      <w:tr w14:paraId="247B1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93C424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0DB243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40902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AB6F44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版本号已存在</w:t>
            </w:r>
          </w:p>
        </w:tc>
      </w:tr>
    </w:tbl>
    <w:p w14:paraId="239A6234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业务规则：</w:t>
      </w:r>
    </w:p>
    <w:p w14:paraId="522407F7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1.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基于当前草稿版本（最新未发布版本）的快照创建新版本。</w:t>
      </w:r>
    </w:p>
    <w:p w14:paraId="27CBC18A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2.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版本号自动递增规则：major.minor.patch，默认递增minor。</w:t>
      </w:r>
    </w:p>
    <w:p w14:paraId="1A4F4216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3.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新版本初始状态：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is_published=false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，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precheck_status=null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。</w:t>
      </w:r>
    </w:p>
    <w:p w14:paraId="5572046E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4.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创建后需重新执行预检（3.3）才能发布。</w:t>
      </w:r>
    </w:p>
    <w:p w14:paraId="1B2D8309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5.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已发布版本不可再创建子版本。</w:t>
      </w:r>
    </w:p>
    <w:p w14:paraId="45E938D5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64" w:name="_Toc27214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11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.5发布版本</w:t>
      </w:r>
      <w:bookmarkEnd w:id="64"/>
    </w:p>
    <w:p w14:paraId="3289A1B8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11.5发布版本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61C3F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CD3281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44476C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7244D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E647D6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02C2F7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POST</w:t>
            </w:r>
          </w:p>
        </w:tc>
      </w:tr>
      <w:tr w14:paraId="1D9B8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3A280A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A50283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/teaching/experiment-templates/{id}/publish</w:t>
            </w:r>
          </w:p>
        </w:tc>
      </w:tr>
      <w:tr w14:paraId="66933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226F96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65EF69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7691F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3C5113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667D78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ORG_ADMIN/ORG_SUB_ADMIN（模板owner）</w:t>
            </w:r>
          </w:p>
        </w:tc>
      </w:tr>
      <w:tr w14:paraId="2F078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093591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05101A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是（Idempotency-Key）</w:t>
            </w:r>
          </w:p>
        </w:tc>
      </w:tr>
      <w:tr w14:paraId="5D464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FFC366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696EDB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M2—模板管理</w:t>
            </w:r>
          </w:p>
        </w:tc>
      </w:tr>
      <w:tr w14:paraId="1FFC2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21351F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BA15FC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F076</w:t>
            </w:r>
          </w:p>
        </w:tc>
      </w:tr>
    </w:tbl>
    <w:p w14:paraId="0F64B15F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请求参数：</w:t>
      </w:r>
    </w:p>
    <w:p w14:paraId="1EBA232D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请求参数：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1D316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0C1615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AEEEBA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位置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4D6109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F4A8D5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81D0E4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6B88E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54FAFE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8AAD95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path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DC1CA7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54AD7A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9D99A4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模板ID</w:t>
            </w:r>
          </w:p>
        </w:tc>
      </w:tr>
    </w:tbl>
    <w:p w14:paraId="54E7244D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请求头：</w:t>
      </w:r>
    </w:p>
    <w:p w14:paraId="3384855C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请求头：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3C757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BD697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08CD1F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60FD88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53EC46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67BD3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8679AB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Idempotency-Key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E5333B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164AE1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B5C4D5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幂等键(UUID)</w:t>
            </w:r>
          </w:p>
        </w:tc>
      </w:tr>
    </w:tbl>
    <w:p w14:paraId="75E5DC4F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请求体：</w:t>
      </w:r>
    </w:p>
    <w:p w14:paraId="60330EAE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请求体：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69E9B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D5F3CC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5FB94E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CA19B2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DACB4B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校验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69B381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209DF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99DC1B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version_id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37852F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B94169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B43842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须属于该模板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04CA87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待发布的版本ID</w:t>
            </w:r>
          </w:p>
        </w:tc>
      </w:tr>
    </w:tbl>
    <w:p w14:paraId="35EA72D5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成功响应（200）：</w:t>
      </w:r>
    </w:p>
    <w:p w14:paraId="42F13FF2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{"code":0,"message":"ok","data":{"template_id":"tpl_01HXK...","version_id":"ver_02ABC...","version_no":"0.2.0","is_published":true,"published_at":"2025-07-01T14:00:00Z","precheck_status":"PASSED"},"request_id":"req_bcd890"}</w:t>
      </w:r>
    </w:p>
    <w:p w14:paraId="45814722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错误响应：</w:t>
      </w:r>
    </w:p>
    <w:p w14:paraId="5FC61F84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4AB4D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9D4825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3E2129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9E9F06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6B5C1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F75AAD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401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3B0FE0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40101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6C1090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Token缺失或过期</w:t>
            </w:r>
          </w:p>
        </w:tc>
      </w:tr>
      <w:tr w14:paraId="13A18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7BBDEE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9146D8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40301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3F1E45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非模板owner或无权限</w:t>
            </w:r>
          </w:p>
        </w:tc>
      </w:tr>
      <w:tr w14:paraId="3430F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E07AFD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DE4BB3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40401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ABD7A4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模板或版本不存在</w:t>
            </w:r>
          </w:p>
        </w:tc>
      </w:tr>
      <w:tr w14:paraId="61767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507742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D2DAC9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40902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69AD95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版本已发布</w:t>
            </w:r>
          </w:p>
        </w:tc>
      </w:tr>
      <w:tr w14:paraId="721D0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C87B03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422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26E874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42201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C520C5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预检未通过（precheck_status=FAILED）</w:t>
            </w:r>
          </w:p>
        </w:tc>
      </w:tr>
    </w:tbl>
    <w:p w14:paraId="356E022A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业务规则：</w:t>
      </w:r>
    </w:p>
    <w:p w14:paraId="740C7566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1.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发布前校验：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precheck_status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必须为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PASSED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或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WARNING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（FAILED不可发布）。</w:t>
      </w:r>
    </w:p>
    <w:p w14:paraId="339F603A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2.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发布后该版本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is_published=true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，记录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published_at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，版本数据变为只读不可修改。</w:t>
      </w:r>
    </w:p>
    <w:p w14:paraId="69067567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3.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模板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status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更新为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PUBLISHED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（若之前为DRAFT）。</w:t>
      </w:r>
    </w:p>
    <w:p w14:paraId="0EC33F2F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4.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发布操作幂等：相同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Idempotency-Key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重复请求返回首次结果。</w:t>
      </w:r>
    </w:p>
    <w:p w14:paraId="694A4301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65" w:name="_Toc18456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11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.6查询版本列表</w:t>
      </w:r>
      <w:bookmarkEnd w:id="65"/>
    </w:p>
    <w:p w14:paraId="4412516E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11.6查询版本列表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138FF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AAB93A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C08369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70E76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FBDE4F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7B2DEE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GET</w:t>
            </w:r>
          </w:p>
        </w:tc>
      </w:tr>
      <w:tr w14:paraId="342CF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B3A977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5B91D9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/teaching/experiment-templates/{id}/versions</w:t>
            </w:r>
          </w:p>
        </w:tc>
      </w:tr>
      <w:tr w14:paraId="51FEE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FBED3C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2E8E2E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5240F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37D688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35BEFA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ORG_ADMIN/ORG_SUB_ADMIN</w:t>
            </w:r>
          </w:p>
        </w:tc>
      </w:tr>
      <w:tr w14:paraId="204DF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0FF182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0BE930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是（安全查询）</w:t>
            </w:r>
          </w:p>
        </w:tc>
      </w:tr>
      <w:tr w14:paraId="55DC2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9479A8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9B3D3D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M2—模板管理</w:t>
            </w:r>
          </w:p>
        </w:tc>
      </w:tr>
      <w:tr w14:paraId="3E7A5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559E6D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EAC19A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F077-F078</w:t>
            </w:r>
          </w:p>
        </w:tc>
      </w:tr>
    </w:tbl>
    <w:p w14:paraId="750D5EC9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请求参数：</w:t>
      </w:r>
    </w:p>
    <w:p w14:paraId="7779EDCC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请求参数：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2C73D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3464BC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F0D3E4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位置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B58889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C2BB5F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E3CE65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32D5A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9C98E6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CBABC1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path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8E2EA8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E859F8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74D319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模板ID</w:t>
            </w:r>
          </w:p>
        </w:tc>
      </w:tr>
      <w:tr w14:paraId="4DCA8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216956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page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170F13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query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480D15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C03421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592718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页码，默认1</w:t>
            </w:r>
          </w:p>
        </w:tc>
      </w:tr>
      <w:tr w14:paraId="0B3D1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818879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page_size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A659E3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query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D9FE73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9E9158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EF10CE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每页条数，默认20</w:t>
            </w:r>
          </w:p>
        </w:tc>
      </w:tr>
    </w:tbl>
    <w:p w14:paraId="0ADE6414">
      <w:pPr>
        <w:spacing w:before="4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请求体：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无</w:t>
      </w:r>
    </w:p>
    <w:p w14:paraId="3D34ABF4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成功响应（200）：</w:t>
      </w:r>
    </w:p>
    <w:p w14:paraId="613BF297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items":[{"version_id":"ver_02ABC...","version_no":"0.2.0","is_published":true,"published_at":"2025-07-01T14:00:00Z","precheck_status":"PASSED","referenced_by_tasks":3,"is_readonly":true},{"version_id":"ver_01HXK...","version_no":"0.1.0","is_published":true,"published_at":"2025-06-25T10:00:00Z","precheck_status":"PASSED","referenced_by_tasks":1,"is_readonly":true},{"version_id":"ver_03DEF...","version_no":"0.3.0","is_published":false,"published_at":null,"precheck_status":null,"referenced_by_tasks":0,"is_readonly":false}],"page":1,"page_size":20,"total":3},"request_id":"req_efg123"}</w:t>
      </w:r>
    </w:p>
    <w:p w14:paraId="686EFF66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错误响应：</w:t>
      </w:r>
    </w:p>
    <w:p w14:paraId="2EFC291E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401DE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CD2B46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B5168F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96FDB5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3239C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7D4D4A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401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95CE60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40101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957298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Token缺失或过期</w:t>
            </w:r>
          </w:p>
        </w:tc>
      </w:tr>
      <w:tr w14:paraId="0379D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CB1234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3F91FE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40301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07FA72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无权限</w:t>
            </w:r>
          </w:p>
        </w:tc>
      </w:tr>
      <w:tr w14:paraId="26153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153EF8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71F9BA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40401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71C7C3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模板不存在</w:t>
            </w:r>
          </w:p>
        </w:tc>
      </w:tr>
    </w:tbl>
    <w:p w14:paraId="6A6827C5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业务规则：</w:t>
      </w:r>
    </w:p>
    <w:p w14:paraId="4FBFE728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1.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按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version_no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降序排列（最新版本在前）。</w:t>
      </w:r>
    </w:p>
    <w:p w14:paraId="259CAEBC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2.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referenced_by_tasks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统计引用该版本的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experiment_tasks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数量。</w:t>
      </w:r>
    </w:p>
    <w:p w14:paraId="61D3D88A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3.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is_readonly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：当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referenced_by_tasks&gt;0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或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is_published=true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时为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true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，表示版本不可修改。</w:t>
      </w:r>
    </w:p>
    <w:p w14:paraId="0D454805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4.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被任务引用的版本即使未发布也保持只读（保护数据一致性）。</w:t>
      </w:r>
    </w:p>
    <w:p w14:paraId="69A6F020">
      <w:pPr>
        <w:pStyle w:val="3"/>
        <w:bidi w:val="0"/>
        <w:jc w:val="center"/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66" w:name="_Toc28701"/>
      <w:r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12.教学端API—任务发布与管理（/teaching/experiment-tasks）</w:t>
      </w:r>
      <w:bookmarkEnd w:id="66"/>
    </w:p>
    <w:p w14:paraId="5D9666D5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67" w:name="_Toc9360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12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.1创建任务草稿</w:t>
      </w:r>
      <w:bookmarkEnd w:id="67"/>
    </w:p>
    <w:p w14:paraId="5DA97236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12.1创建任务草稿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4C792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0CA903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860E2F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611A0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7444A6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5CC022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POST</w:t>
            </w:r>
          </w:p>
        </w:tc>
      </w:tr>
      <w:tr w14:paraId="1D8CC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845B04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843F7E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/teaching/experiment-tasks</w:t>
            </w:r>
          </w:p>
        </w:tc>
      </w:tr>
      <w:tr w14:paraId="7E822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6C2B39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A4412F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14084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D533DD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677FD2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ORG_ADMIN/ORG_SUB_ADMIN</w:t>
            </w:r>
          </w:p>
        </w:tc>
      </w:tr>
      <w:tr w14:paraId="67485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332B7B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75546C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是（Idempotency-Key）</w:t>
            </w:r>
          </w:p>
        </w:tc>
      </w:tr>
      <w:tr w14:paraId="6E6ED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91A722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E07266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M3—任务管理</w:t>
            </w:r>
          </w:p>
        </w:tc>
      </w:tr>
      <w:tr w14:paraId="31E4F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76AC5B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2FE906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F079,F080,F081,F082,F083,F084,F085-F085</w:t>
            </w:r>
          </w:p>
        </w:tc>
      </w:tr>
    </w:tbl>
    <w:p w14:paraId="3DED9295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请求头：</w:t>
      </w:r>
    </w:p>
    <w:p w14:paraId="70129A4C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请求头：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5D62D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E0FA21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707D53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B33935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694E4B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006E1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E7C464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Idempotency-Key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588933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4D80CF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3845D9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幂等键(UUID)</w:t>
            </w:r>
          </w:p>
        </w:tc>
      </w:tr>
    </w:tbl>
    <w:p w14:paraId="54C56867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请求体：</w:t>
      </w:r>
    </w:p>
    <w:p w14:paraId="649FC687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请求体：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0"/>
        <w:gridCol w:w="1273"/>
        <w:gridCol w:w="1074"/>
        <w:gridCol w:w="4080"/>
        <w:gridCol w:w="1523"/>
      </w:tblGrid>
      <w:tr w14:paraId="04069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02934B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9ECB9C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5F8D63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CCE41D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校验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0F898B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769B8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56407E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template_version_id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6827FC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AA317E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809066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须为已发布的版本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5060B9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模板版本ID</w:t>
            </w:r>
          </w:p>
        </w:tc>
      </w:tr>
      <w:tr w14:paraId="79F83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B60F58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title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E17B29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5B65AA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6E4CDC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1-200字符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0FA9A5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任务标题</w:t>
            </w:r>
          </w:p>
        </w:tc>
      </w:tr>
      <w:tr w14:paraId="20609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C6B239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description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F029B6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7E91E6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103F0B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最大5000字符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9AAA55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任务描述</w:t>
            </w:r>
          </w:p>
        </w:tc>
      </w:tr>
      <w:tr w14:paraId="2A900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019C7B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starts_at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63E214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75CAA0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6FA59B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ISO8601，须晚于当前时间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657DAE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任务开始时间</w:t>
            </w:r>
          </w:p>
        </w:tc>
      </w:tr>
      <w:tr w14:paraId="7EDDC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245E0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ends_at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EA0CFD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D931A6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F25644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ISO8601，须晚于starts_at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843164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任务截止时间</w:t>
            </w:r>
          </w:p>
        </w:tc>
      </w:tr>
      <w:tr w14:paraId="72A7F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98B5E9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estimated_duration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7F834A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6FE86B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FD98D8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60-86400（秒）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B864FB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预估实验时长</w:t>
            </w:r>
          </w:p>
        </w:tc>
      </w:tr>
      <w:tr w14:paraId="3E413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68624A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report_required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A525B7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bool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47A0B4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102376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—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DAAD30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是否要求提交实验报告，默认true</w:t>
            </w:r>
          </w:p>
        </w:tc>
      </w:tr>
      <w:tr w14:paraId="3AA88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28162F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review_mode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A0F9B1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57460A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5B385A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枚举：MANUAL/AUTO/COMBINED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EFDDD5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审核模式，默认MANUAL</w:t>
            </w:r>
          </w:p>
        </w:tc>
      </w:tr>
      <w:tr w14:paraId="2FC36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2DBCFE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report_retain_days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5AA97D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CB94FB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D76285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&gt;=1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90EEA2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报告保留天数，默认90</w:t>
            </w:r>
          </w:p>
        </w:tc>
      </w:tr>
      <w:tr w14:paraId="25D91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07241E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archive_retain_days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BBF59A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6A610D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A0F269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&gt;=1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E9E2E6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归档保留天数，默认180</w:t>
            </w:r>
          </w:p>
        </w:tc>
      </w:tr>
      <w:tr w14:paraId="2B363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84919F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destroy_policy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01F855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837797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2D76B4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枚举：ON_COMPLETE/ON_ARCHIVE/MANUAL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F2ED25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环境销毁策略，默认ON_COMPLETE</w:t>
            </w:r>
          </w:p>
        </w:tc>
      </w:tr>
      <w:tr w14:paraId="3E5DA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09A3B8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user_ids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A7440A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array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FCEF18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A54E46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—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654A2B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指定参与用户ID列表（草稿阶段可暂不指定）</w:t>
            </w:r>
          </w:p>
        </w:tc>
      </w:tr>
      <w:tr w14:paraId="2F838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4416F0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materials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4588FE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array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F6CD36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02F593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—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210C93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实验材料列表</w:t>
            </w:r>
          </w:p>
        </w:tc>
      </w:tr>
      <w:tr w14:paraId="55928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05331C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materials[].file_id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BF2DB9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2E1FC7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F8A2F3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须为有效files.id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4F2CB9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文件ID</w:t>
            </w:r>
          </w:p>
        </w:tc>
      </w:tr>
      <w:tr w14:paraId="447E7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C52A98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materials[].material_type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4B3B2D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D68765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571675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枚举：HANDBOOK/STARTER_TEMPLATE/DATASET/ATTACHMENT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9D6412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材料类型</w:t>
            </w:r>
          </w:p>
        </w:tc>
      </w:tr>
      <w:tr w14:paraId="6E9D0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B35EAB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materials[].is_readonly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FC68C4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bool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6E87C1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F7E127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—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0A12A1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是否只读，默认true</w:t>
            </w:r>
          </w:p>
        </w:tc>
      </w:tr>
      <w:tr w14:paraId="5BA23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F5851F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materials[].sort_order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4B24CB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7EC156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A7B490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&gt;=0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334D56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排序序号</w:t>
            </w:r>
          </w:p>
        </w:tc>
      </w:tr>
    </w:tbl>
    <w:p w14:paraId="72641C79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成功响应（201）：</w:t>
      </w:r>
    </w:p>
    <w:p w14:paraId="3084BFF4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task_id":"task_01HXK...","task_code":"TSK-20250701-0001","title":"第七周实验：KubernetesPod部署","template_version_id":"ver_02ABC...","status":"DRAFT","starts_at":"2025-07-08T08:00:00Z","ends_at":"2025-07-12T23:59:59Z","report_required":true,"review_mode":"MANUAL","assigned_user_count":0,"materials_count":2,"created_by":"usr_01HXK...","created_at":"2025-07-01T15:00:00Z","updated_at":"2025-07-01T15:00:00Z"},"request_id":"req_hij456"}</w:t>
      </w:r>
    </w:p>
    <w:p w14:paraId="5C177208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错误响应：</w:t>
      </w:r>
    </w:p>
    <w:p w14:paraId="7FC20CB4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383AD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3C4663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356F7B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791E1A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23C3A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799D00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400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D201FE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40001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64807A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参数校验失败（时间范围不合法等）</w:t>
            </w:r>
          </w:p>
        </w:tc>
      </w:tr>
      <w:tr w14:paraId="57CE5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691FC7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401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1DCC2A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40101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6901EA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Token缺失或过期</w:t>
            </w:r>
          </w:p>
        </w:tc>
      </w:tr>
      <w:tr w14:paraId="38F37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15234E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A9C92F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40301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1F2B07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无权限</w:t>
            </w:r>
          </w:p>
        </w:tc>
      </w:tr>
      <w:tr w14:paraId="642E2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8ED360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86347F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40401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B6E2A9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模板版本不存在</w:t>
            </w:r>
          </w:p>
        </w:tc>
      </w:tr>
      <w:tr w14:paraId="65507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205D3D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422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98E535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42201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15DFE9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模板版本未发布</w:t>
            </w:r>
          </w:p>
        </w:tc>
      </w:tr>
    </w:tbl>
    <w:p w14:paraId="7AAB6CD4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业务规则：</w:t>
      </w:r>
    </w:p>
    <w:p w14:paraId="7B3CF6F3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1.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template_version_id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须指向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is_published=true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的版本。</w:t>
      </w:r>
    </w:p>
    <w:p w14:paraId="7555E659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2.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自动生成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task_code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，格式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TSK-{YYYYMMDD}-{4位序号}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。</w:t>
      </w:r>
    </w:p>
    <w:p w14:paraId="7C43E6CF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3.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user_ids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中仅保留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status=ACTIVE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的团队成员，同时记录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team_membership_id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快照。</w:t>
      </w:r>
    </w:p>
    <w:p w14:paraId="2E1F5E68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4.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为每个指定用户创建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experiment_task_assignments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记录，初始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status=PENDING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。</w:t>
      </w:r>
    </w:p>
    <w:p w14:paraId="73ACC0B4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5.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materials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关联文件须存在且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scan_status=CLEAN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。</w:t>
      </w:r>
    </w:p>
    <w:p w14:paraId="5157A767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6.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created_by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记录当前操作者。</w:t>
      </w:r>
    </w:p>
    <w:p w14:paraId="5E8663C4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68" w:name="_Toc28576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12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.2修改未发布任务</w:t>
      </w:r>
      <w:bookmarkEnd w:id="68"/>
    </w:p>
    <w:p w14:paraId="7D913EC6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12.2修改未发布任务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587A3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3755AA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2AB08F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2A6C0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B0BAB3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175FE9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PATCH</w:t>
            </w:r>
          </w:p>
        </w:tc>
      </w:tr>
      <w:tr w14:paraId="22BF7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F30CC4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7B24AE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/teaching/experiment-tasks/{taskId}</w:t>
            </w:r>
          </w:p>
        </w:tc>
      </w:tr>
      <w:tr w14:paraId="304B5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0B36FD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800468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354C8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C5910D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780283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ORG_ADMIN/ORG_SUB_ADMIN（任务创建者，且在授权范围内）</w:t>
            </w:r>
          </w:p>
        </w:tc>
      </w:tr>
      <w:tr w14:paraId="6527B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26AED7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044E57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是（Idempotency-Key）</w:t>
            </w:r>
          </w:p>
        </w:tc>
      </w:tr>
      <w:tr w14:paraId="29D0B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65591B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4E524E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M3—任务管理</w:t>
            </w:r>
          </w:p>
        </w:tc>
      </w:tr>
      <w:tr w14:paraId="19496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C4A3A1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1CFD35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F080-F085</w:t>
            </w:r>
          </w:p>
        </w:tc>
      </w:tr>
    </w:tbl>
    <w:p w14:paraId="35A9703A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请求参数：</w:t>
      </w:r>
    </w:p>
    <w:p w14:paraId="5A14E8DF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请求参数：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4819C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9D5CBA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AB7CB6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位置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2DA185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3D1470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05EC44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6674E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11EC09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taskId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C3B918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path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93010E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A9A166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80DA3D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任务ID</w:t>
            </w:r>
          </w:p>
        </w:tc>
      </w:tr>
    </w:tbl>
    <w:p w14:paraId="3848B972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请求头：</w:t>
      </w:r>
    </w:p>
    <w:p w14:paraId="4FE1D087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请求头：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62D9A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6C3BB7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AA5500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3CF770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99F6BA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62AD6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B518B5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Idempotency-Key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045BBF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386E4F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2A5720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幂等键(UUID)</w:t>
            </w:r>
          </w:p>
        </w:tc>
      </w:tr>
    </w:tbl>
    <w:p w14:paraId="2C26E6EB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请求体（PartialUpdate，仅传需修改字段）：</w:t>
      </w:r>
    </w:p>
    <w:p w14:paraId="685A2E43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请求体（PartialUpdate，仅传需修改字段）：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5EA80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E961A4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32502F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B616D4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7674E2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校验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360235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2B5B7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C6FFCD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title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78B91D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1DDE51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9522E2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1-200字符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035442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任务标题</w:t>
            </w:r>
          </w:p>
        </w:tc>
      </w:tr>
      <w:tr w14:paraId="52F56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B9BDC3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description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82273C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03A8B0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F86FA8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最大5000字符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688B9C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任务描述</w:t>
            </w:r>
          </w:p>
        </w:tc>
      </w:tr>
      <w:tr w14:paraId="27F61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DF3AF1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starts_at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348D7D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97E62A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F31889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ISO8601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FF6F5A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开始时间</w:t>
            </w:r>
          </w:p>
        </w:tc>
      </w:tr>
      <w:tr w14:paraId="5D65D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FF4FAD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ends_at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554F39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CAB711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887922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ISO8601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898D5F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截止时间</w:t>
            </w:r>
          </w:p>
        </w:tc>
      </w:tr>
      <w:tr w14:paraId="4FE73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136C07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estimated_duration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9E9C80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E7BDED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9D55DA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60-86400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7CCA6D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预估时长</w:t>
            </w:r>
          </w:p>
        </w:tc>
      </w:tr>
      <w:tr w14:paraId="1B93B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74DA44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report_required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2A9A82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bool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D3EEF1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FDBD2B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—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D499D4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是否要求报告</w:t>
            </w:r>
          </w:p>
        </w:tc>
      </w:tr>
      <w:tr w14:paraId="461EC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525B42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review_mode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AFDE9C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5B87DC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36DEE3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枚举：MANUAL/AUTO/COMBINED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A204AC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审核模式</w:t>
            </w:r>
          </w:p>
        </w:tc>
      </w:tr>
      <w:tr w14:paraId="3CB5C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1BD1B2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report_retain_days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84265C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4AB8C2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2CF2F2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&gt;=1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29BEEE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报告保留天数</w:t>
            </w:r>
          </w:p>
        </w:tc>
      </w:tr>
      <w:tr w14:paraId="2E4AF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A2775F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archive_retain_days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D8EEEA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06C9E8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97D4A0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&gt;=1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AD9EAE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归档保留天数</w:t>
            </w:r>
          </w:p>
        </w:tc>
      </w:tr>
      <w:tr w14:paraId="36B78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1E2789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destroy_policy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4FD144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80E7EE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2DDB4B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枚举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C70032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销毁策略</w:t>
            </w:r>
          </w:p>
        </w:tc>
      </w:tr>
      <w:tr w14:paraId="5CF3E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31484F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user_ids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8C44BA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array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E090DB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282F1A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—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DB196E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全量替换参与用户列表</w:t>
            </w:r>
          </w:p>
        </w:tc>
      </w:tr>
      <w:tr w14:paraId="6E193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21C2EF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materials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E71D11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array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073F97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C812D2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—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D66E6D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全量替换实验材料列表</w:t>
            </w:r>
          </w:p>
        </w:tc>
      </w:tr>
    </w:tbl>
    <w:p w14:paraId="5201EC47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成功响应（200）：</w:t>
      </w:r>
    </w:p>
    <w:p w14:paraId="2173582E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{"code":0,"message":"ok","data":{"task_id":"task_01HXK...","title":"第七周实验：KubernetesPod部署（修订）","status":"DRAFT","assigned_user_count":35,"updated_at":"2025-07-01T16:00:00Z"},"request_id":"req_klm789"}</w:t>
      </w:r>
    </w:p>
    <w:p w14:paraId="1E0BBB40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错误响应：</w:t>
      </w:r>
    </w:p>
    <w:p w14:paraId="09224F30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6FF6C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E3888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5E173B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5FA5A5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51710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FB9EE2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400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D07558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40001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749C96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参数校验失败</w:t>
            </w:r>
          </w:p>
        </w:tc>
      </w:tr>
      <w:tr w14:paraId="544FD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F3506A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401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189867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40101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6E93CC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Token缺失或过期</w:t>
            </w:r>
          </w:p>
        </w:tc>
      </w:tr>
      <w:tr w14:paraId="3B226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803C50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97B3E5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40301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00028A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非任务创建者或无权限</w:t>
            </w:r>
          </w:p>
        </w:tc>
      </w:tr>
      <w:tr w14:paraId="10A97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3C2298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35C68E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40302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8DDCF7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ORG_SUB_ADMIN超出授权范围</w:t>
            </w:r>
          </w:p>
        </w:tc>
      </w:tr>
      <w:tr w14:paraId="0EE37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CECC79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27F5F0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40401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CC3F34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任务不存在</w:t>
            </w:r>
          </w:p>
        </w:tc>
      </w:tr>
      <w:tr w14:paraId="27EE4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5EA123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89DC8C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40902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3DECCC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任务已发布，不可修改</w:t>
            </w:r>
          </w:p>
        </w:tc>
      </w:tr>
    </w:tbl>
    <w:p w14:paraId="6A68C431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业务规则：</w:t>
      </w:r>
    </w:p>
    <w:p w14:paraId="6DF8C266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1.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仅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status=DRAFT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的任务可修改。</w:t>
      </w:r>
    </w:p>
    <w:p w14:paraId="720D4616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2.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user_ids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为全量替换：新增用户创建assignment，移除用户则删除其PENDING状态的assignment（已启动的不受影响）。</w:t>
      </w:r>
    </w:p>
    <w:p w14:paraId="72F3C801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3.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ORG_SUB_ADMIN只能修改自己创建的且在其授权范围内的任务。</w:t>
      </w:r>
    </w:p>
    <w:p w14:paraId="68AF8365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4.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template_version_id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创建后不可变更。</w:t>
      </w:r>
    </w:p>
    <w:p w14:paraId="2E4E02A6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69" w:name="_Toc19304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12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.3发布任务</w:t>
      </w:r>
      <w:bookmarkEnd w:id="69"/>
    </w:p>
    <w:p w14:paraId="323565C5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12.3发布任务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0DE09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4F6FC6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2614E7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39158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BBEFBD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4D7160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POST</w:t>
            </w:r>
          </w:p>
        </w:tc>
      </w:tr>
      <w:tr w14:paraId="4BF26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E7C925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FC8C08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/teaching/experiment-tasks/{taskId}/publish</w:t>
            </w:r>
          </w:p>
        </w:tc>
      </w:tr>
      <w:tr w14:paraId="38CED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079B27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677FD3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23585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D78C50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CEBD97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ORG_ADMIN/ORG_SUB_ADMIN（任务创建者）</w:t>
            </w:r>
          </w:p>
        </w:tc>
      </w:tr>
      <w:tr w14:paraId="20E3E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B4DC91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6A8253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是（Idempotency-Key）</w:t>
            </w:r>
          </w:p>
        </w:tc>
      </w:tr>
      <w:tr w14:paraId="01604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3BF44E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178C39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M3—任务管理</w:t>
            </w:r>
          </w:p>
        </w:tc>
      </w:tr>
      <w:tr w14:paraId="70A25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5190C3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81AC77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F086,F087,F088,F089-F089</w:t>
            </w:r>
          </w:p>
        </w:tc>
      </w:tr>
    </w:tbl>
    <w:p w14:paraId="1F2DEDCA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请求参数：</w:t>
      </w:r>
    </w:p>
    <w:p w14:paraId="30975B68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请求参数：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32B8F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2A9B06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E952F0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位置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36BB9D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E8284F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348CDA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74533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BF36CC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taskId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F715B2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path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DD3EDE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11A442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DC8B29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任务ID</w:t>
            </w:r>
          </w:p>
        </w:tc>
      </w:tr>
    </w:tbl>
    <w:p w14:paraId="3D4A835D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请求头：</w:t>
      </w:r>
    </w:p>
    <w:p w14:paraId="79BB635A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请求头：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664F7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85CA60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89FE2D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9035EE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D70EED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633AC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0413BD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Idempotency-Key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1FFCD4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0568DD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2A0CF9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幂等键(UUID)</w:t>
            </w:r>
          </w:p>
        </w:tc>
      </w:tr>
    </w:tbl>
    <w:p w14:paraId="7C76AC3F">
      <w:pPr>
        <w:spacing w:before="4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请求体：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无</w:t>
      </w:r>
    </w:p>
    <w:p w14:paraId="3F8FB4C5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成功响应（200）：</w:t>
      </w:r>
    </w:p>
    <w:p w14:paraId="2A4156F1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{"code":0,"message":"ok","data":{"task_id":"task_01HXK...","task_code":"TSK-20250701-0001","status":"PUBLISHED","published_at":"2025-07-01T17:00:00Z","assigned_user_count":35,"notification_sent_count":35},"request_id":"req_nop012"}</w:t>
      </w:r>
    </w:p>
    <w:p w14:paraId="220F252D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错误响应：</w:t>
      </w:r>
    </w:p>
    <w:p w14:paraId="25E2FC1F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66B56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F9518B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E6E2B9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0BB808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78EF0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226999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401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7635D5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40101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90BA1F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Token缺失或过期</w:t>
            </w:r>
          </w:p>
        </w:tc>
      </w:tr>
      <w:tr w14:paraId="12A05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CBC85B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3B3A79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40301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E3DFA6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非任务创建者或无权限</w:t>
            </w:r>
          </w:p>
        </w:tc>
      </w:tr>
      <w:tr w14:paraId="2AF16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A8B9B7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CCF0A0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40302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4B49CC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ORG_SUB_ADMIN超出授权范围</w:t>
            </w:r>
          </w:p>
        </w:tc>
      </w:tr>
      <w:tr w14:paraId="4F22B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7807E9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9A8236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40401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94C68B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任务不存在</w:t>
            </w:r>
          </w:p>
        </w:tc>
      </w:tr>
      <w:tr w14:paraId="41A01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EA3671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ED3914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40902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A64796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任务已发布或已撤回</w:t>
            </w:r>
          </w:p>
        </w:tc>
      </w:tr>
      <w:tr w14:paraId="79CF3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8999B5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422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D8BA8E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42201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635A69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无参与用户（user_ids为空）</w:t>
            </w:r>
          </w:p>
        </w:tc>
      </w:tr>
      <w:tr w14:paraId="48B22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CCCA17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422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6475F0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42202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E90641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任务开始时间已过期</w:t>
            </w:r>
          </w:p>
        </w:tc>
      </w:tr>
    </w:tbl>
    <w:p w14:paraId="49475FF6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业务规则：</w:t>
      </w:r>
    </w:p>
    <w:p w14:paraId="2ACF6915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1.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校验：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status=DRAFT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、至少有一个ACTIVE用户、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starts_at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未过期。</w:t>
      </w:r>
    </w:p>
    <w:p w14:paraId="397C37E6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2.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发布时仅选择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status=ACTIVE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的团队成员创建assignment，保存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team_membership_id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快照。</w:t>
      </w:r>
    </w:p>
    <w:p w14:paraId="0CC14AEC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3.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将任务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status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更新为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PUBLISHED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，记录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published_at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。</w:t>
      </w:r>
    </w:p>
    <w:p w14:paraId="0FE2A096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4.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向所有被分配用户发送通知（notification_type=TASK_ASSIGNED）。</w:t>
      </w:r>
    </w:p>
    <w:p w14:paraId="47C1F274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5.发布幂等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：相同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Idempotency-Key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重复请求不重复生成通知，返回首次发布结果。</w:t>
      </w:r>
    </w:p>
    <w:p w14:paraId="3D12866C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6.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若部分用户已收到通知（中间态），仅补充发送缺失的通知。</w:t>
      </w:r>
    </w:p>
    <w:p w14:paraId="2C21C143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70" w:name="_Toc24215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12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.4撤回任务</w:t>
      </w:r>
      <w:bookmarkEnd w:id="70"/>
    </w:p>
    <w:p w14:paraId="782B45D2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12.4撤回任务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5436B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16AFA8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50D642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573F5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1F33E2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D6B535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POST</w:t>
            </w:r>
          </w:p>
        </w:tc>
      </w:tr>
      <w:tr w14:paraId="0BA0D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3A70EB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4C11CC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/teaching/experiment-tasks/{taskId}/withdraw</w:t>
            </w:r>
          </w:p>
        </w:tc>
      </w:tr>
      <w:tr w14:paraId="2CD1C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E0917A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609326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44772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D1A034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CB5E0A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ORG_ADMIN/ORG_SUB_ADMIN（任务创建者）</w:t>
            </w:r>
          </w:p>
        </w:tc>
      </w:tr>
      <w:tr w14:paraId="2DF2F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E01C6B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C4B389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是（Idempotency-Key）</w:t>
            </w:r>
          </w:p>
        </w:tc>
      </w:tr>
      <w:tr w14:paraId="691BA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239BA5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44A67D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M3—任务管理</w:t>
            </w:r>
          </w:p>
        </w:tc>
      </w:tr>
      <w:tr w14:paraId="7233A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135096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B6C865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F090</w:t>
            </w:r>
          </w:p>
        </w:tc>
      </w:tr>
    </w:tbl>
    <w:p w14:paraId="61C4AA8B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请求参数：</w:t>
      </w:r>
    </w:p>
    <w:p w14:paraId="03CBDB9D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请求参数：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2C16F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2A293B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49AB5A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位置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E40C39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337E0A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F0632E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1D161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2F4560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taskId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1C8E97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path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415F1F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CB7EA2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40F042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任务ID</w:t>
            </w:r>
          </w:p>
        </w:tc>
      </w:tr>
    </w:tbl>
    <w:p w14:paraId="514D7335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请求头：</w:t>
      </w:r>
    </w:p>
    <w:p w14:paraId="6F6023D0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请求头：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6722C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B91050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57A2B5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BE973B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225C9D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7BE3B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840F95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Idempotency-Key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9A5EBE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9E7934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ED9600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幂等键(UUID)</w:t>
            </w:r>
          </w:p>
        </w:tc>
      </w:tr>
    </w:tbl>
    <w:p w14:paraId="0E145ECB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请求体：</w:t>
      </w:r>
    </w:p>
    <w:p w14:paraId="6A618CC0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请求体：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58840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C4E9D5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CCC059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93768D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C4AB56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校验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C8DE0E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3DAB0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8FF7A3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reason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B86D29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174542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65E75E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最大500字符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D5E180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撤回原因</w:t>
            </w:r>
          </w:p>
        </w:tc>
      </w:tr>
    </w:tbl>
    <w:p w14:paraId="285113B6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成功响应（200）：</w:t>
      </w:r>
    </w:p>
    <w:p w14:paraId="7E5A3DCB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{"code":0,"message":"ok","data":{"task_id":"task_01HXK...","status":"WITHDRAWN","withdrawn_at":"2025-07-02T09:00:00Z","affected_assignments":{"total":35,"cancelled":20,"preserved_as_draft":10,"pending_destroy":5}},"request_id":"req_qrs345"}</w:t>
      </w:r>
    </w:p>
    <w:p w14:paraId="76A89343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错误响应：</w:t>
      </w:r>
    </w:p>
    <w:p w14:paraId="5F80000D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42BD2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0B91CB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1FF1A4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22DFB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062B5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ABC10A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401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367E4B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40101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36B493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Token缺失或过期</w:t>
            </w:r>
          </w:p>
        </w:tc>
      </w:tr>
      <w:tr w14:paraId="60C46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31B98B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853114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40301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DB911D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非任务创建者或无权限</w:t>
            </w:r>
          </w:p>
        </w:tc>
      </w:tr>
      <w:tr w14:paraId="4B6C4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C508A5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D9754D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40302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FFCD9E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ORG_SUB_ADMIN超出授权范围</w:t>
            </w:r>
          </w:p>
        </w:tc>
      </w:tr>
      <w:tr w14:paraId="680CA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1F65A2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A4F7AB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40401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87402C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任务不存在</w:t>
            </w:r>
          </w:p>
        </w:tc>
      </w:tr>
      <w:tr w14:paraId="607EC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B6D343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579605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40902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6AB8C5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任务状态不允许撤回（已WITHDRAWN或已归档完成）</w:t>
            </w:r>
          </w:p>
        </w:tc>
      </w:tr>
    </w:tbl>
    <w:p w14:paraId="72C5ACED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业务规则：</w:t>
      </w:r>
    </w:p>
    <w:p w14:paraId="2FC1D816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1.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仅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status=PUBLISHED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的任务可撤回。</w:t>
      </w:r>
    </w:p>
    <w:p w14:paraId="6E39DA92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2.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按assignment状态分别处理：</w:t>
      </w:r>
    </w:p>
    <w:p w14:paraId="0AED160D">
      <w:pPr>
        <w:spacing w:before="20" w:after="20" w:line="288" w:lineRule="auto"/>
        <w:ind w:left="56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</w:t>
      </w:r>
      <w:r>
        <w:rPr>
          <w:rFonts w:hint="eastAsia" w:ascii="宋体" w:hAnsi="宋体" w:eastAsia="宋体" w:cs="宋体"/>
          <w:b/>
          <w:i w:val="0"/>
          <w:color w:val="333333"/>
          <w:sz w:val="21"/>
        </w:rPr>
        <w:t>PENDING/PROVISIONING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：直接取消，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status→CANCELLED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。</w:t>
      </w:r>
    </w:p>
    <w:p w14:paraId="2EBD2DB1">
      <w:pPr>
        <w:spacing w:before="20" w:after="20" w:line="288" w:lineRule="auto"/>
        <w:ind w:left="56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</w:t>
      </w:r>
      <w:r>
        <w:rPr>
          <w:rFonts w:hint="eastAsia" w:ascii="宋体" w:hAnsi="宋体" w:eastAsia="宋体" w:cs="宋体"/>
          <w:b/>
          <w:i w:val="0"/>
          <w:color w:val="333333"/>
          <w:sz w:val="21"/>
        </w:rPr>
        <w:t>PROVISIONING中（装载中）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：先取消正在执行的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instance_provisioning_jobs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，再标记assignment为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CANCELLED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。</w:t>
      </w:r>
    </w:p>
    <w:p w14:paraId="6414CCAA">
      <w:pPr>
        <w:spacing w:before="20" w:after="20" w:line="288" w:lineRule="auto"/>
        <w:ind w:left="56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</w:t>
      </w:r>
      <w:r>
        <w:rPr>
          <w:rFonts w:hint="eastAsia" w:ascii="宋体" w:hAnsi="宋体" w:eastAsia="宋体" w:cs="宋体"/>
          <w:b/>
          <w:i w:val="0"/>
          <w:color w:val="333333"/>
          <w:sz w:val="21"/>
        </w:rPr>
        <w:t>RUNNING（运行中）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：保存当前实验数据为草稿，标记assignment为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WITHDRAWN_DRAFT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，环境按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destroy_policy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处理。</w:t>
      </w:r>
    </w:p>
    <w:p w14:paraId="06F23327">
      <w:pPr>
        <w:spacing w:before="20" w:after="20" w:line="288" w:lineRule="auto"/>
        <w:ind w:left="56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</w:t>
      </w:r>
      <w:r>
        <w:rPr>
          <w:rFonts w:hint="eastAsia" w:ascii="宋体" w:hAnsi="宋体" w:eastAsia="宋体" w:cs="宋体"/>
          <w:b/>
          <w:i w:val="0"/>
          <w:color w:val="333333"/>
          <w:sz w:val="21"/>
        </w:rPr>
        <w:t>SUBMITTED/REVIEWED/COMPLETED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：保留已完成数据，标记为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ARCHIVED_EARLY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。</w:t>
      </w:r>
    </w:p>
    <w:p w14:paraId="561B85E1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3.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向所有受影响用户发送撤回通知（notification_type=TASK_WITHDRAWN）。</w:t>
      </w:r>
    </w:p>
    <w:p w14:paraId="0A075AAC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4.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任务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status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更新为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WITHDRAWN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。</w:t>
      </w:r>
    </w:p>
    <w:p w14:paraId="71F811BA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71" w:name="_Toc22823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12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.5查询任务分配列表</w:t>
      </w:r>
      <w:bookmarkEnd w:id="71"/>
    </w:p>
    <w:p w14:paraId="492BEBB0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12.5查询任务分配列表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51D88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41E5B1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204C36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633A4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63B291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4EB581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GET</w:t>
            </w:r>
          </w:p>
        </w:tc>
      </w:tr>
      <w:tr w14:paraId="22A2C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9397AC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A14F32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/teaching/experiment-tasks/{taskId}/assignments</w:t>
            </w:r>
          </w:p>
        </w:tc>
      </w:tr>
      <w:tr w14:paraId="75AF5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E2424F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6612B2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02511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F1E445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E3656B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ORG_ADMIN/ORG_SUB_ADMIN（授权范围）</w:t>
            </w:r>
          </w:p>
        </w:tc>
      </w:tr>
      <w:tr w14:paraId="20591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5AC086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BB24F7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是（安全查询）</w:t>
            </w:r>
          </w:p>
        </w:tc>
      </w:tr>
      <w:tr w14:paraId="1BA6A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74D693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83EF90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M3—任务管理</w:t>
            </w:r>
          </w:p>
        </w:tc>
      </w:tr>
      <w:tr w14:paraId="40FF3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7D25C1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B9481C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F091,F092,F093,F094,F095-F095</w:t>
            </w:r>
          </w:p>
        </w:tc>
      </w:tr>
    </w:tbl>
    <w:p w14:paraId="2A0918C1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请求参数：</w:t>
      </w:r>
    </w:p>
    <w:p w14:paraId="3E23A71D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请求参数：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4"/>
        <w:gridCol w:w="1834"/>
        <w:gridCol w:w="1846"/>
        <w:gridCol w:w="1796"/>
        <w:gridCol w:w="2910"/>
      </w:tblGrid>
      <w:tr w14:paraId="50D4B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6E0DE5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C8FEBA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位置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C16ACD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668D56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4B94DD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51459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1D51E6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taskId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45A8AD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path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9F11BB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BC1340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CFE96B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任务ID</w:t>
            </w:r>
          </w:p>
        </w:tc>
      </w:tr>
      <w:tr w14:paraId="007FE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E44A21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page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6D69C4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query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3BDB84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BEF7F1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437E0E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页码，默认1</w:t>
            </w:r>
          </w:p>
        </w:tc>
      </w:tr>
      <w:tr w14:paraId="10D87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FF16D1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page_size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29A614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query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56A457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EF7E47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4E96FA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每页条数，默认20</w:t>
            </w:r>
          </w:p>
        </w:tc>
      </w:tr>
      <w:tr w14:paraId="0D489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DB38C6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status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B28AC1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query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9678E3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104BE2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B5059C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按assignment状态过滤，可逗号分隔多选</w:t>
            </w:r>
          </w:p>
        </w:tc>
      </w:tr>
      <w:tr w14:paraId="6E60D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30D3B4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user_keyword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6DFBB3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query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DBCF66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97B102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DB6411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按用户名/邮箱模糊搜索</w:t>
            </w:r>
          </w:p>
        </w:tc>
      </w:tr>
      <w:tr w14:paraId="5591D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9A8888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failure_only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F80EE3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query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E6A614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bool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C58ACE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0A2CDE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仅显示异常/失败的assignment，默认false</w:t>
            </w:r>
          </w:p>
        </w:tc>
      </w:tr>
      <w:tr w14:paraId="629A8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B5C97D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failure_stage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57DEAF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query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4C961F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A9C948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04D4DE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按失败阶段过滤：PROVISIONING/RUNNING/SUBMITTING</w:t>
            </w:r>
          </w:p>
        </w:tc>
      </w:tr>
    </w:tbl>
    <w:p w14:paraId="5EE2FC45">
      <w:pPr>
        <w:spacing w:before="4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请求体：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无</w:t>
      </w:r>
    </w:p>
    <w:p w14:paraId="2FDAB09C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成功响应（200）：</w:t>
      </w:r>
    </w:p>
    <w:p w14:paraId="1D3B5541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items":[{"assignment_id":"asgn_01HXK...","user_id":"usr_01HXK...","username":"zhangsan","membership_id":"mem_01HXK...","status":"RUNNING","instance_id":"inst_01HXK...","runtime_type":"CONTAINER","failure_stage":null,"error_code":null,"retryable":false,"retry_count":0,"started_at":"2025-07-08T08:30:00Z","submitted_at":null,"reviewed_at":null,"archived_at":null,"completed_at":null,"revision":3,"provisioning_progress":{"total_steps":5,"completed_steps":5,"current_step":"READY","progress_percent":100}},{"assignment_id":"asgn_02ABC...","user_id":"usr_02ABC...","username":"lisi","membership_id":"mem_02ABC...","status":"FAILED","instance_id":"inst_02ABC...","runtime_type":"CONTAINER","failure_stage":"PROVISIONING","error_code":"IMAGE_PULL_FAILED","retryable":true,"retry_count":2,"started_at":null,"submitted_at":null,"reviewed_at":null,"archived_at":null,"completed_at":null,"revision":1,"provisioning_progress":{"total_steps":5,"completed_steps":2,"current_step":"PULLING_IMAGE","progress_percent":40,"error_detail":"镜像nginx:latst拉取失败:manifestunknown"}}],"page":1,"page_size":20,"total":35,"summary":{"total":35,"pending":5,"provisioning":3,"running":20,"submitted":4,"failed":2,"completed":1}},"request_id":"req_tuv678"}</w:t>
      </w:r>
    </w:p>
    <w:p w14:paraId="6F894C5E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错误响应：</w:t>
      </w:r>
    </w:p>
    <w:p w14:paraId="0420E32A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5AA7F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0545AB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7C6567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9C0E2F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4CD2A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E69F29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401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7AEF4C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40101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F07F4D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Token缺失或过期</w:t>
            </w:r>
          </w:p>
        </w:tc>
      </w:tr>
      <w:tr w14:paraId="2120C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A1F220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83134E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40301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7317C1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无权限</w:t>
            </w:r>
          </w:p>
        </w:tc>
      </w:tr>
      <w:tr w14:paraId="2D490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0DC722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58CCDE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40302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E3BF3D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ORG_SUB_ADMIN超出授权范围</w:t>
            </w:r>
          </w:p>
        </w:tc>
      </w:tr>
      <w:tr w14:paraId="09843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C5EADC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C8A1A1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40401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22B82E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任务不存在</w:t>
            </w:r>
          </w:p>
        </w:tc>
      </w:tr>
    </w:tbl>
    <w:p w14:paraId="35027785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业务规则：</w:t>
      </w:r>
    </w:p>
    <w:p w14:paraId="464F0A8D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1.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返回每个assignment的全过程状态，包括实例创建进度（从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instance_provisioning_steps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聚合）。</w:t>
      </w:r>
    </w:p>
    <w:p w14:paraId="5A10199E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2.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failure_only=true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时仅返回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status=FAILED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或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failure_stageISNOTNULL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的记录。</w:t>
      </w:r>
    </w:p>
    <w:p w14:paraId="2BBA9531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3.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provisioning_progress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从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instance_provisioning_jobs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关联的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instance_provisioning_steps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实时计算。</w:t>
      </w:r>
    </w:p>
    <w:p w14:paraId="1970CE68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4.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summary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提供各状态的计数汇总。</w:t>
      </w:r>
    </w:p>
    <w:p w14:paraId="50CF789A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5.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ORG_SUB_ADMIN仅能查看其授权任务下的assignment。</w:t>
      </w:r>
    </w:p>
    <w:p w14:paraId="2C1CB92F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72" w:name="_Toc5646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13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.6查询实验证据</w:t>
      </w:r>
      <w:bookmarkEnd w:id="72"/>
    </w:p>
    <w:p w14:paraId="20EFDAC4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12.6查询实验证据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45688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473319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CAD572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3EDAD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D2A572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47B60B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GET</w:t>
            </w:r>
          </w:p>
        </w:tc>
      </w:tr>
      <w:tr w14:paraId="498D4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6F0F6F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ADC942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/teaching/experiment-tasks/{taskId}/assignments/{assignmentId}/evidence</w:t>
            </w:r>
          </w:p>
        </w:tc>
      </w:tr>
      <w:tr w14:paraId="457BD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6F9061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ED4E1C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672C6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CAED26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C604A1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ORG_ADMIN/ORG_SUB_ADMIN（授权范围）</w:t>
            </w:r>
          </w:p>
        </w:tc>
      </w:tr>
      <w:tr w14:paraId="756B8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BDD199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83D08F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是（安全查询）</w:t>
            </w:r>
          </w:p>
        </w:tc>
      </w:tr>
      <w:tr w14:paraId="657F7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0D31EF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44C8A4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M3—任务管理</w:t>
            </w:r>
          </w:p>
        </w:tc>
      </w:tr>
      <w:tr w14:paraId="6462D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9BA9C7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7E2B3A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F097-F098</w:t>
            </w:r>
          </w:p>
        </w:tc>
      </w:tr>
    </w:tbl>
    <w:p w14:paraId="6615970A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请求参数：</w:t>
      </w:r>
    </w:p>
    <w:p w14:paraId="3A273630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请求参数：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091BF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E89D4F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7F0691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位置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B0C263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E78E96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30845B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7DF99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D3055D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taskId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1AE352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path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48DA0B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E6EF01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3D301F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任务ID</w:t>
            </w:r>
          </w:p>
        </w:tc>
      </w:tr>
      <w:tr w14:paraId="52FB8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DD2A73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assignmentId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D64DD4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path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A814EE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7D42BF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E8DC16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AssignmentID</w:t>
            </w:r>
          </w:p>
        </w:tc>
      </w:tr>
    </w:tbl>
    <w:p w14:paraId="266364BA">
      <w:pPr>
        <w:spacing w:before="0" w:after="80"/>
        <w:rPr>
          <w:rFonts w:hint="eastAsia" w:ascii="宋体" w:hAnsi="宋体" w:eastAsia="宋体" w:cs="宋体"/>
        </w:rPr>
      </w:pPr>
    </w:p>
    <w:p w14:paraId="3C6AE196">
      <w:pPr>
        <w:spacing w:before="4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请求体：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无</w:t>
      </w:r>
    </w:p>
    <w:p w14:paraId="06EAF6C3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成功响应（200）：</w:t>
      </w:r>
    </w:p>
    <w:p w14:paraId="7DD8F9A4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assignment_id":"asgn_01HXK...","instance_id":"inst_01HXK...","runtime_type":"CONTAINER","instance_status":"DESTROYED","evidence":{"session_logs":{"object_key":"evidence/task_001/asgn_001/session.log","download_url":"https://minio.example.com/.../session.log?token=...","size_bytes":102400,"generated_at":"2025-07-08T12:00:00Z"},"terminal_records":[{"object_key":"evidence/task_001/asgn_001/terminal_001.cast","download_url":"https://minio.example.com/.../terminal_001.cast?token=...","duration_seconds":1800,"generated_at":"2025-07-08T11:30:00Z"}],"screenshots":[{"object_key":"evidence/task_001/asgn_001/screenshot_001.png","download_url":"https://minio.example.com/.../screenshot_001.png?token=...","captured_at":"2025-07-08T11:45:00Z"}],"output_files":[{"file_id":"file_01HXK...","original_name":"result.csv","object_key":"evidence/task_001/asgn_001/result.csv","size_bytes":20480,"sha256":"abc123...","collected_at":"2025-07-08T12:00:00Z"}],"resource_usage":{"peak_cpu":"1.8","peak_memory":"3.2Gi","total_runtime_seconds":3600,"network_traffic_in_bytes":52428800,"network_traffic_out_bytes":10485760}}},"request_id":"req_wxy901"}</w:t>
      </w:r>
    </w:p>
    <w:p w14:paraId="437E1C4E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错误响应：</w:t>
      </w:r>
    </w:p>
    <w:p w14:paraId="548E6E82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6F67C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8A5585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20437F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CF8D32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28DDF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F34539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401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69FECB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40101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CEE818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Token缺失或过期</w:t>
            </w:r>
          </w:p>
        </w:tc>
      </w:tr>
      <w:tr w14:paraId="61C2B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61C732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6D95BD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40301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480435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无权限</w:t>
            </w:r>
          </w:p>
        </w:tc>
      </w:tr>
      <w:tr w14:paraId="0E0D1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B7C1EF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0660B0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40302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3A3124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ORG_SUB_ADMIN超出授权范围</w:t>
            </w:r>
          </w:p>
        </w:tc>
      </w:tr>
      <w:tr w14:paraId="7228B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55B68C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A43F1F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40401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126C68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任务或assignment不存在</w:t>
            </w:r>
          </w:p>
        </w:tc>
      </w:tr>
    </w:tbl>
    <w:p w14:paraId="1E06046B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业务规则：</w:t>
      </w:r>
    </w:p>
    <w:p w14:paraId="4CF0BADE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1.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证据数据包括：会话日志、终端录屏、截图、输出文件、资源使用统计。</w:t>
      </w:r>
    </w:p>
    <w:p w14:paraId="488A43F6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2.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下载链接为MinIO预签名URL，有效期1小时。</w:t>
      </w:r>
    </w:p>
    <w:p w14:paraId="61C4676F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3.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resource_usage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从实例监控数据中聚合（Prometheus/cAdvisor）。</w:t>
      </w:r>
    </w:p>
    <w:p w14:paraId="1B9C12EB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4.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仅当assignment状态为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SUBMITTED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及之后（已提交/已审核/已完成）时才有完整证据。</w:t>
      </w:r>
    </w:p>
    <w:p w14:paraId="3D037EE8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5.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ORG_SUB_ADMIN仅能查看其授权任务下的证据。</w:t>
      </w:r>
    </w:p>
    <w:p w14:paraId="0BD23347">
      <w:pPr>
        <w:pStyle w:val="3"/>
        <w:bidi w:val="0"/>
        <w:jc w:val="center"/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73" w:name="_Toc16067"/>
      <w:r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13.教学端API—报告审核（/teaching/report-reviews）</w:t>
      </w:r>
      <w:bookmarkEnd w:id="73"/>
    </w:p>
    <w:p w14:paraId="237CF782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74" w:name="_Toc14039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13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.1查询待审报告队列</w:t>
      </w:r>
      <w:bookmarkEnd w:id="74"/>
    </w:p>
    <w:p w14:paraId="71FF4C26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13.1查询待审报告队列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0137C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42B2D8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030949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61E6F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E69F6C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9BD6FF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GET</w:t>
            </w:r>
          </w:p>
        </w:tc>
      </w:tr>
      <w:tr w14:paraId="2F0BD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2DEB31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7D5E97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/teaching/report-reviews</w:t>
            </w:r>
          </w:p>
        </w:tc>
      </w:tr>
      <w:tr w14:paraId="512F1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207B79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722C92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47BF3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39D291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CD35CB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ORG_ADMIN/ORG_SUB_ADMIN</w:t>
            </w:r>
          </w:p>
        </w:tc>
      </w:tr>
      <w:tr w14:paraId="30036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75D5B2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D5FFB7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是（安全查询）</w:t>
            </w:r>
          </w:p>
        </w:tc>
      </w:tr>
      <w:tr w14:paraId="32B46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20757F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01FB4F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M5—报告审核</w:t>
            </w:r>
          </w:p>
        </w:tc>
      </w:tr>
      <w:tr w14:paraId="5F9B9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A0D11F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203D88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F096</w:t>
            </w:r>
          </w:p>
        </w:tc>
      </w:tr>
    </w:tbl>
    <w:p w14:paraId="78550AB2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请求参数：</w:t>
      </w:r>
    </w:p>
    <w:p w14:paraId="080FF60A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请求参数：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591"/>
        <w:gridCol w:w="1619"/>
        <w:gridCol w:w="1509"/>
        <w:gridCol w:w="3900"/>
      </w:tblGrid>
      <w:tr w14:paraId="5AE40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82C6F8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C663BA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位置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3F7BAA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51BB69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89FE26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0C834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334254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page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2A7204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query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8C20D4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6809DF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B77E0C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页码，默认1</w:t>
            </w:r>
          </w:p>
        </w:tc>
      </w:tr>
      <w:tr w14:paraId="7FF98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B4C1E5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page_size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CB6FCB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query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AA54C7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B4F3FA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C5D541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每页条数，默认20</w:t>
            </w:r>
          </w:p>
        </w:tc>
      </w:tr>
      <w:tr w14:paraId="579BF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8CEDC7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task_id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1B4F6A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query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291444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29F324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CC6E5F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按任务ID过滤</w:t>
            </w:r>
          </w:p>
        </w:tc>
      </w:tr>
      <w:tr w14:paraId="6CBD5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1E2561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status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FDA86F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query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25738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1A173A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F2B2A1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按审核状态过滤：SUBMITTED/UNDER_REVIEW/APPROVED/REJECTED，可逗号分隔</w:t>
            </w:r>
          </w:p>
        </w:tc>
      </w:tr>
      <w:tr w14:paraId="01CB1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18144C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sort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D493FA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query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C1A6E7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7B3FCE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4A955F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排序字段：submitted_at（默认）/task_title/username</w:t>
            </w:r>
          </w:p>
        </w:tc>
      </w:tr>
      <w:tr w14:paraId="13BB9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F4CDEE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order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A07F4B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query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6AD072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BEAFFF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E0C65F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排序方向：asc/desc（默认desc）</w:t>
            </w:r>
          </w:p>
        </w:tc>
      </w:tr>
    </w:tbl>
    <w:p w14:paraId="034C558A">
      <w:pPr>
        <w:spacing w:before="4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请求体：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无</w:t>
      </w:r>
    </w:p>
    <w:p w14:paraId="799B8270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成功响应（200）：</w:t>
      </w:r>
    </w:p>
    <w:p w14:paraId="1BCD0A8C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items":[{"report_version_id":"rv_01HXK...","report_id":"rpt_01HXK...","task_id":"task_01HXK...","task_title":"第七周实验：KubernetesPod部署","task_code":"TSK-20250701-0001","assignment_id":"asgn_01HXK...","user_id":"usr_01HXK...","username":"zhangsan","version_no":1,"status":"SUBMITTED","submitted_at":"2025-07-10T15:00:00Z","content_object_key":"reports/task_001/asgn_001/v1/content.md","content_hash":"sha256:def456...","files_count":3,"review_mode":"MANUAL","has_prior_review":false}],"page":1,"page_size":20,"total":12,"summary":{"total_pending":12,"submitted":8,"under_review":4,"approved_today":3,"rejected_today":1}},"request_id":"req_zab234"}</w:t>
      </w:r>
    </w:p>
    <w:p w14:paraId="1C27959E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错误响应：</w:t>
      </w:r>
    </w:p>
    <w:p w14:paraId="56026C7C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702E0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A26DE5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4C366E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B628C0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22CF3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B9A21B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401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3ACCAC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40101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8CB75D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Token缺失或过期</w:t>
            </w:r>
          </w:p>
        </w:tc>
      </w:tr>
      <w:tr w14:paraId="11D6E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9AF934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624839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40301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A1C20B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无权限</w:t>
            </w:r>
          </w:p>
        </w:tc>
      </w:tr>
      <w:tr w14:paraId="49235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DC2F7E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432960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40302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A28807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ORG_SUB_ADMIN超出授权范围</w:t>
            </w:r>
          </w:p>
        </w:tc>
      </w:tr>
    </w:tbl>
    <w:p w14:paraId="733B9388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业务规则：</w:t>
      </w:r>
    </w:p>
    <w:p w14:paraId="79D1F81F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1.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默认展示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statusIN(SUBMITTED,UNDER_REVIEW)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的待审报告。</w:t>
      </w:r>
    </w:p>
    <w:p w14:paraId="6472B644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2.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ORG_SUB_ADMIN仅能查看其授权任务下的报告。</w:t>
      </w:r>
    </w:p>
    <w:p w14:paraId="763B8FD5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3.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has_prior_review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：该assignment是否有历史审核记录（退回后重新提交的场景）。</w:t>
      </w:r>
    </w:p>
    <w:p w14:paraId="1117AA32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4.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summary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提供队列统计。</w:t>
      </w:r>
    </w:p>
    <w:p w14:paraId="192614CB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5.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按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submitted_at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降序排列（最新提交优先）。</w:t>
      </w:r>
    </w:p>
    <w:p w14:paraId="34D8F39F">
      <w:pPr>
        <w:pStyle w:val="4"/>
        <w:bidi w:val="0"/>
        <w:jc w:val="left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75" w:name="_Toc1711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13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.2提交审核结果</w:t>
      </w:r>
      <w:bookmarkEnd w:id="75"/>
    </w:p>
    <w:p w14:paraId="58B9426B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13.2提交审核结果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4D524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C9774C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F91A1B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736B9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5BA60E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DC6AD8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POST</w:t>
            </w:r>
          </w:p>
        </w:tc>
      </w:tr>
      <w:tr w14:paraId="006ED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60F8CC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55C41C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/teaching/report-reviews/{reportVersionId}</w:t>
            </w:r>
          </w:p>
        </w:tc>
      </w:tr>
      <w:tr w14:paraId="40CEB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753D43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C7B952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55906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A6BCE9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76E39B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ORG_ADMIN/ORG_SUB_ADMIN</w:t>
            </w:r>
          </w:p>
        </w:tc>
      </w:tr>
      <w:tr w14:paraId="4AAFF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4BF749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9DCC94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是（Idempotency-Key）</w:t>
            </w:r>
          </w:p>
        </w:tc>
      </w:tr>
      <w:tr w14:paraId="5D6E0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CCEA94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B57C8B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M5—报告审核</w:t>
            </w:r>
          </w:p>
        </w:tc>
      </w:tr>
      <w:tr w14:paraId="49D06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DCABB1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11698D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F099,F100,F101-F101</w:t>
            </w:r>
          </w:p>
        </w:tc>
      </w:tr>
    </w:tbl>
    <w:p w14:paraId="7AF2A4DC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请求参数：</w:t>
      </w:r>
    </w:p>
    <w:p w14:paraId="1EE0AB43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请求参数：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2667D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889D41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0BA443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位置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3EEAFC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968705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1311CC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7A162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F559FA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reportVersionId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9A4FAF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path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8995A2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E037FB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B9EB61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报告版本ID</w:t>
            </w:r>
          </w:p>
        </w:tc>
      </w:tr>
    </w:tbl>
    <w:p w14:paraId="035E23A6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请求头：</w:t>
      </w:r>
    </w:p>
    <w:p w14:paraId="48DC46FA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请求头：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3A2BE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FD96E3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A41D09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368787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A8F0DD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17F0C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F56941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Idempotency-Key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F5C7DC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82886A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5D7AFE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幂等键(UUID)</w:t>
            </w:r>
          </w:p>
        </w:tc>
      </w:tr>
    </w:tbl>
    <w:p w14:paraId="2E386376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请求体：</w:t>
      </w:r>
    </w:p>
    <w:p w14:paraId="16015BEE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请求体：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72A19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FC4993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C98362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C8010A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DE1B8B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校验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633CB5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7D41D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59AF4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conclusion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B57AB4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E74C89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2EF486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枚举：APPROVED/REJECTED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9C1C88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审核结论</w:t>
            </w:r>
          </w:p>
        </w:tc>
      </w:tr>
      <w:tr w14:paraId="4EF9A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F5088E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score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4E12D1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C33B57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928A0F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0-100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D2E62B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评分（通过时建议填写）</w:t>
            </w:r>
          </w:p>
        </w:tc>
      </w:tr>
      <w:tr w14:paraId="7016A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ABBE35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comment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6CA87D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1A089F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否（REJECTED时必填）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F6184B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最大2000字符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7607D6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审核意见/退回原因</w:t>
            </w:r>
          </w:p>
        </w:tc>
      </w:tr>
      <w:tr w14:paraId="54991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D96E22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evidence_snapshot_key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C9A004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DDB021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F8A557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—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3D08E6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审核时截取的证据快照存储键</w:t>
            </w:r>
          </w:p>
        </w:tc>
      </w:tr>
    </w:tbl>
    <w:p w14:paraId="0256FDA2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成功响应（200）：</w:t>
      </w:r>
    </w:p>
    <w:p w14:paraId="37E18878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review_id":"rev_01HXK...","report_version_id":"rv_01HXK...","reviewer_id":"usr_01HXK...","reviewer_username":"teacher_wang","review_mode":"MANUAL","conclusion":"APPROVED","score":92,"comment":"实验步骤完整，结论正确","created_at":"2025-07-11T10:00:00Z","assignment_status_updated_to":"REVIEWED","archive_triggered":true},"request_id":"req_cde567"}</w:t>
      </w:r>
    </w:p>
    <w:p w14:paraId="68848B8C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错误响应：</w:t>
      </w:r>
    </w:p>
    <w:p w14:paraId="1B5AE755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12B14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C3EC12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271299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1BBEF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60D3A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8968EF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400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9AF372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40001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E68E92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参数校验失败（REJECTED未填comment）</w:t>
            </w:r>
          </w:p>
        </w:tc>
      </w:tr>
      <w:tr w14:paraId="34318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D29FF3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401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601B29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40101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556523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Token缺失或过期</w:t>
            </w:r>
          </w:p>
        </w:tc>
      </w:tr>
      <w:tr w14:paraId="7605B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5AA217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997C9C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40301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1B07DA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无权限</w:t>
            </w:r>
          </w:p>
        </w:tc>
      </w:tr>
      <w:tr w14:paraId="4B5D7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28FB2B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F432F9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40302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033322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ORG_SUB_ADMIN超出授权范围</w:t>
            </w:r>
          </w:p>
        </w:tc>
      </w:tr>
      <w:tr w14:paraId="2240C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69A438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E53153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40401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F57D77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报告版本不存在</w:t>
            </w:r>
          </w:p>
        </w:tc>
      </w:tr>
      <w:tr w14:paraId="0900D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F1B9A4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C5B77C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40901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96D191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并发冲突（另一审核者已提交审核）</w:t>
            </w:r>
          </w:p>
        </w:tc>
      </w:tr>
      <w:tr w14:paraId="70B64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D60364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382387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40902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606520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该版本已有最终审核记录（不可重复审核）</w:t>
            </w:r>
          </w:p>
        </w:tc>
      </w:tr>
    </w:tbl>
    <w:p w14:paraId="4C6E6CE3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业务规则：</w:t>
      </w:r>
    </w:p>
    <w:p w14:paraId="422C5C5C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1.唯一审核约束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：同一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report_version_id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只能形成一条最终审核记录（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experiment_report_reviews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）。若已存在APPROVED或REJECTED结论的记录，返回409(40902)。</w:t>
      </w:r>
    </w:p>
    <w:p w14:paraId="3C262866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2.并发审核保护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：审核操作使用乐观锁。先读取报告版本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status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，若已被其他审核者标记为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UNDER_REVIEW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且审核者非当前用户，返回409(40901)。</w:t>
      </w:r>
    </w:p>
    <w:p w14:paraId="73A29219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3.APPROVED流程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：</w:t>
      </w:r>
    </w:p>
    <w:p w14:paraId="6C052F70">
      <w:pPr>
        <w:spacing w:before="20" w:after="20" w:line="288" w:lineRule="auto"/>
        <w:ind w:left="56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•报告版本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status→APPROVED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。</w:t>
      </w:r>
    </w:p>
    <w:p w14:paraId="1526BE15">
      <w:pPr>
        <w:spacing w:before="20" w:after="20" w:line="288" w:lineRule="auto"/>
        <w:ind w:left="56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•assignment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status→REVIEWED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。</w:t>
      </w:r>
    </w:p>
    <w:p w14:paraId="120B2EAB">
      <w:pPr>
        <w:spacing w:before="20" w:after="20" w:line="288" w:lineRule="auto"/>
        <w:ind w:left="56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•触发归档流程：创建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experiment_archives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记录，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status=PENDING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，由Celery异步执行归档。</w:t>
      </w:r>
    </w:p>
    <w:p w14:paraId="32007392">
      <w:pPr>
        <w:spacing w:before="20" w:after="20" w:line="288" w:lineRule="auto"/>
        <w:ind w:left="56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•向用户发送通过通知（notification_type=REPORT_APPROVED）。</w:t>
      </w:r>
    </w:p>
    <w:p w14:paraId="7A62818E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4.REJECTED流程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：</w:t>
      </w:r>
    </w:p>
    <w:p w14:paraId="232940C9">
      <w:pPr>
        <w:spacing w:before="20" w:after="20" w:line="288" w:lineRule="auto"/>
        <w:ind w:left="56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•报告版本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status→REJECTED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。</w:t>
      </w:r>
    </w:p>
    <w:p w14:paraId="734B88E2">
      <w:pPr>
        <w:spacing w:before="20" w:after="20" w:line="288" w:lineRule="auto"/>
        <w:ind w:left="56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comment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必填（退回原因）。</w:t>
      </w:r>
    </w:p>
    <w:p w14:paraId="74A19240">
      <w:pPr>
        <w:spacing w:before="20" w:after="20" w:line="288" w:lineRule="auto"/>
        <w:ind w:left="56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•自动创建新的可编辑报告版本（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experiment_report_versions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，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status=DRAFT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，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version_no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递增），用户可在此基础上修改。</w:t>
      </w:r>
    </w:p>
    <w:p w14:paraId="454BC6F0">
      <w:pPr>
        <w:spacing w:before="20" w:after="20" w:line="288" w:lineRule="auto"/>
        <w:ind w:left="56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•历史版本保持只读。</w:t>
      </w:r>
    </w:p>
    <w:p w14:paraId="059E8334">
      <w:pPr>
        <w:spacing w:before="20" w:after="20" w:line="288" w:lineRule="auto"/>
        <w:ind w:left="56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•assignment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status→REVISION_REQUIRED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。</w:t>
      </w:r>
    </w:p>
    <w:p w14:paraId="3C62559A">
      <w:pPr>
        <w:spacing w:before="20" w:after="20" w:line="288" w:lineRule="auto"/>
        <w:ind w:left="56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•向用户发送退回通知（notification_type=REPORT_REJECTED），通知中包含退回原因。</w:t>
      </w:r>
    </w:p>
    <w:p w14:paraId="052BA4DD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5.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审核记录中保存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evidence_snapshot_key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，用于审计追溯。</w:t>
      </w:r>
    </w:p>
    <w:p w14:paraId="5A9BB4EB">
      <w:pPr>
        <w:pStyle w:val="3"/>
        <w:bidi w:val="0"/>
        <w:jc w:val="center"/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76" w:name="_Toc731"/>
      <w:r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14.教学端API—成果管理（/teaching/archives）</w:t>
      </w:r>
      <w:bookmarkEnd w:id="76"/>
    </w:p>
    <w:p w14:paraId="68A0426F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77" w:name="_Toc20334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14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.1查询归档详情</w:t>
      </w:r>
      <w:bookmarkEnd w:id="77"/>
    </w:p>
    <w:p w14:paraId="27EC31FE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14.1查询归档详情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1BA2A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E3B7CF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62C60C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58213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E65285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DDA9B6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GET</w:t>
            </w:r>
          </w:p>
        </w:tc>
      </w:tr>
      <w:tr w14:paraId="02902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4B2CA6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B7498C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/teaching/archives/{assignmentId}</w:t>
            </w:r>
          </w:p>
        </w:tc>
      </w:tr>
      <w:tr w14:paraId="4EEFE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F08412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67F65F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26F4A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0B0F31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3CB4B3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ORG_ADMIN/ORG_SUB_ADMIN（授权范围）</w:t>
            </w:r>
          </w:p>
        </w:tc>
      </w:tr>
      <w:tr w14:paraId="6F913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9BC1D1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930ED3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是（安全查询）</w:t>
            </w:r>
          </w:p>
        </w:tc>
      </w:tr>
      <w:tr w14:paraId="67F58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629C41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CFD386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M5—成果管理</w:t>
            </w:r>
          </w:p>
        </w:tc>
      </w:tr>
      <w:tr w14:paraId="123CF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5A3BFC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44599B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F102</w:t>
            </w:r>
          </w:p>
        </w:tc>
      </w:tr>
    </w:tbl>
    <w:p w14:paraId="5D1A5F6A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请求参数：</w:t>
      </w:r>
    </w:p>
    <w:p w14:paraId="12B0CE3C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请求参数：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729A4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1F17D7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9FA428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位置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5A45E8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77BB97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7B6515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66263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0EF608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assignmentId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8BA32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path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65D2D1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B240E4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235CDE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AssignmentID</w:t>
            </w:r>
          </w:p>
        </w:tc>
      </w:tr>
    </w:tbl>
    <w:p w14:paraId="52CD968E">
      <w:pPr>
        <w:spacing w:before="4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请求体：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无</w:t>
      </w:r>
    </w:p>
    <w:p w14:paraId="560FE3CC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成功响应（200）：</w:t>
      </w:r>
    </w:p>
    <w:p w14:paraId="31F769E6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archive_id":"arc_01HXK...","assignment_id":"asgn_01HXK...","task_id":"task_01HXK...","task_title":"第七周实验：KubernetesPod部署","user_id":"usr_01HXK...","username":"zhangsan","status":"COMPLETED","manifest_object_key":"archives/task_001/asgn_001/manifest.json","manifest_sha256":"sha256:abc123...","manifest_verified_at":"2025-07-12T08:00:00Z","archived_at":"2025-07-12T07:55:00Z","files":[{"archive_file_id":"af_01HXK...","file_id":"file_01HXK...","original_name":"experiment_report_v2.md","archive_role":"REPORT","source":"REPORT_VERSION","file_sha256":"sha256:report123...","size_bytes":15360,"object_key":"archives/task_001/asgn_001/report_v2.md","download_url":"https://minio.example.com/.../report_v2.md?token=..."},{"archive_file_id":"af_02ABC...","file_id":"file_02ABC...","original_name":"result_data.csv","archive_role":"OUTPUT","source":"INSTANCE_OUTPUT","file_sha256":"sha256:data456...","size_bytes":204800,"object_key":"archives/task_001/asgn_001/result_data.csv","download_url":"https://minio.example.com/.../result_data.csv?token=..."},{"archive_file_id":"af_03DEF...","file_id":"file_03DEF...","original_name":"terminal_session.cast","archive_role":"EVIDENCE","source":"SESSION_RECORD","file_sha256":"sha256:evidence789...","size_bytes":1048576,"object_key":"archives/task_001/asgn_001/terminal_session.cast","download_url":"https://minio.example.com/.../terminal_session.cast?token=..."}],"total_files":3,"total_size_bytes":1264640,"review_summary":{"conclusion":"APPROVED","score":92,"reviewer":"teacher_wang","reviewed_at":"2025-07-11T10:00:00Z"}},"request_id":"req_fgh890"}</w:t>
      </w:r>
    </w:p>
    <w:p w14:paraId="045F5863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错误响应：</w:t>
      </w:r>
    </w:p>
    <w:p w14:paraId="0AE6E0F0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1E870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82154E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93EC76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D69561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4F52A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2D3684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401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4F7DF0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40101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4BDC60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Token缺失或过期</w:t>
            </w:r>
          </w:p>
        </w:tc>
      </w:tr>
      <w:tr w14:paraId="7502E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106167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C54FC1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40301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0547F2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无权限</w:t>
            </w:r>
          </w:p>
        </w:tc>
      </w:tr>
      <w:tr w14:paraId="63A21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8C8E9D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31C6EF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40302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5A010F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ORG_SUB_ADMIN超出授权范围</w:t>
            </w:r>
          </w:p>
        </w:tc>
      </w:tr>
      <w:tr w14:paraId="367B9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5F2157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7E4AEB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40401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870F50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归档不存在</w:t>
            </w:r>
          </w:p>
        </w:tc>
      </w:tr>
    </w:tbl>
    <w:p w14:paraId="5A587F3B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业务规则：</w:t>
      </w:r>
    </w:p>
    <w:p w14:paraId="7505A618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1.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归档数据包含：报告文件、实验输出文件、证据文件（终端录屏、截图等）。</w:t>
      </w:r>
    </w:p>
    <w:p w14:paraId="696DBB13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2.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manifest_sha256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用于校验归档清单完整性；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manifest_verified_at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为最近一次校验时间。</w:t>
      </w:r>
    </w:p>
    <w:p w14:paraId="6AAE1E96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3.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下载链接为MinIO预签名URL，有效期1小时。</w:t>
      </w:r>
    </w:p>
    <w:p w14:paraId="487601B9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4.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review_summary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包含最终审核结论和评分。</w:t>
      </w:r>
    </w:p>
    <w:p w14:paraId="469EE8BE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5.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archive_role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分类：REPORT（报告）、OUTPUT（实验输出）、EVIDENCE（证据）、ATTACHMENT（附件）。</w:t>
      </w:r>
    </w:p>
    <w:p w14:paraId="1A707154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6.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ORG_SUB_ADMIN仅能查看其授权任务下的归档。</w:t>
      </w:r>
    </w:p>
    <w:p w14:paraId="4AFE1B7B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78" w:name="_Toc23011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14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.2导出归档结果</w:t>
      </w:r>
      <w:bookmarkEnd w:id="78"/>
    </w:p>
    <w:p w14:paraId="02237EAD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14.2导出归档结果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3BA98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4608A5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BBCF7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32453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015AD4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6438C8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GET</w:t>
            </w:r>
          </w:p>
        </w:tc>
      </w:tr>
      <w:tr w14:paraId="4FD84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8AB398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8311CA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/teaching/archives/export</w:t>
            </w:r>
          </w:p>
        </w:tc>
      </w:tr>
      <w:tr w14:paraId="23DCD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7E3D9D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D49666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6BB50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F56A15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6536C8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ORG_ADMIN/ORG_SUB_ADMIN（授权范围）</w:t>
            </w:r>
          </w:p>
        </w:tc>
      </w:tr>
      <w:tr w14:paraId="1CF31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3E5E6A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B8AFB0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是（安全查询）</w:t>
            </w:r>
          </w:p>
        </w:tc>
      </w:tr>
      <w:tr w14:paraId="0E3E2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3E0267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045ADD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M5—成果管理</w:t>
            </w:r>
          </w:p>
        </w:tc>
      </w:tr>
      <w:tr w14:paraId="481BA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D6517A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8D1F9E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F103</w:t>
            </w:r>
          </w:p>
        </w:tc>
      </w:tr>
    </w:tbl>
    <w:p w14:paraId="2A50BF3B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请求参数：</w:t>
      </w:r>
    </w:p>
    <w:p w14:paraId="5C2A8881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请求参数：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7"/>
        <w:gridCol w:w="2031"/>
        <w:gridCol w:w="2032"/>
        <w:gridCol w:w="2030"/>
        <w:gridCol w:w="2190"/>
      </w:tblGrid>
      <w:tr w14:paraId="15B50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F3120E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E4205B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位置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23D404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D973E1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04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F60043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56F25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03DA75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task_id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1E006A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query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7EABF0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43B2EA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ECDED6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任务ID</w:t>
            </w:r>
          </w:p>
        </w:tc>
      </w:tr>
      <w:tr w14:paraId="0ECCA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E54BF2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format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766DB4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query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5179EC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1318DE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8C0A63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导出格式：ZIP（默认）/TAR_GZ</w:t>
            </w:r>
          </w:p>
        </w:tc>
      </w:tr>
      <w:tr w14:paraId="49FFD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A4EB97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scope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3DF949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query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5345AF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6CE867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71A7B0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导出范围：ALL（默认）/APPROVED_ONLY/SPECIFIC</w:t>
            </w:r>
          </w:p>
        </w:tc>
      </w:tr>
      <w:tr w14:paraId="7B165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56C741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assignment_ids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9C0D65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query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956C5B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77C385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0490DA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scope=SPECIFIC时，逗号分隔的assignmentID列表</w:t>
            </w:r>
          </w:p>
        </w:tc>
      </w:tr>
      <w:tr w14:paraId="2D456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3726C4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include_evidence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3CBB8B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query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CB553E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bool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CCF701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9FFAB8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是否包含证据文件，默认true</w:t>
            </w:r>
          </w:p>
        </w:tc>
      </w:tr>
      <w:tr w14:paraId="2E789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588D83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include_report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3C3D47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query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584FD0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bool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B0AA44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8291C5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是否包含报告文件，默认true</w:t>
            </w:r>
          </w:p>
        </w:tc>
      </w:tr>
      <w:tr w14:paraId="75FF1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2B492C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include_summary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3DA4D3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query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4AFE65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bool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A66A83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0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83A2F9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是否包含成绩汇总表(CSV)，默认true</w:t>
            </w:r>
          </w:p>
        </w:tc>
      </w:tr>
    </w:tbl>
    <w:p w14:paraId="2EAC6D4E">
      <w:pPr>
        <w:spacing w:before="40" w:after="80" w:line="300" w:lineRule="auto"/>
        <w:rPr>
          <w:rFonts w:hint="eastAsia" w:ascii="宋体" w:hAnsi="宋体" w:eastAsia="宋体" w:cs="宋体"/>
          <w:b w:val="0"/>
          <w:i w:val="0"/>
          <w:color w:val="333333"/>
          <w:sz w:val="21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请求体：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无</w:t>
      </w:r>
    </w:p>
    <w:p w14:paraId="2DE5B645">
      <w:pPr>
        <w:spacing w:before="4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成功响应（200）——小批量同步下载：</w:t>
      </w:r>
    </w:p>
    <w:p w14:paraId="6DE3C76A">
      <w:pPr>
        <w:spacing w:before="4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当归档文件总数&lt;=50且总大小&lt;=500MB时，同步返回文件流：</w:t>
      </w:r>
    </w:p>
    <w:p w14:paraId="2C5305CA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HTTP/1.1200OKContent-Type:application/zipContent-Disposition:attachment;filename="TSK-20250701-0001_export_20250712.zip"Content-Length:52428800&lt;binarydata&gt;</w:t>
      </w:r>
    </w:p>
    <w:p w14:paraId="23E470BF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成功响应（202）——大批量异步导出：</w:t>
      </w:r>
    </w:p>
    <w:p w14:paraId="00D697FE">
      <w:pPr>
        <w:spacing w:before="4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当归档文件总数&gt;50或总大小&gt;500MB时，异步生成：</w:t>
      </w:r>
    </w:p>
    <w:p w14:paraId="2B8C604B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{"code":0,"message":"ok","data":{"operation_id":"op_export_01HXK...","trace_id":"trace_01HXK...","status":"PROCESSING","estimated_completion":"2025-07-12T09:30:00Z","poll_url":"/api/v1/operations/op_export_01HXK..."},"request_id":"req_ijk123"}</w:t>
      </w:r>
    </w:p>
    <w:p w14:paraId="445EDC75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错误响应：</w:t>
      </w:r>
    </w:p>
    <w:p w14:paraId="17D94C89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5874D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22BD46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B2338E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D203EC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35ACA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CE81F1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400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236EE2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40001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E8889E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参数校验失败（如scope=SPECIFIC但未传assignment_ids）</w:t>
            </w:r>
          </w:p>
        </w:tc>
      </w:tr>
      <w:tr w14:paraId="217D3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57A782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401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513485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40101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A113F7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Token缺失或过期</w:t>
            </w:r>
          </w:p>
        </w:tc>
      </w:tr>
      <w:tr w14:paraId="5786C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DDC206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1364DA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40301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9C2515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无权限</w:t>
            </w:r>
          </w:p>
        </w:tc>
      </w:tr>
      <w:tr w14:paraId="61F3F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B13E40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6DFC3B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40302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BAD4EB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ORG_SUB_ADMIN超出授权范围</w:t>
            </w:r>
          </w:p>
        </w:tc>
      </w:tr>
      <w:tr w14:paraId="48C54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D13807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0B882C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40401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D9AED2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任务不存在</w:t>
            </w:r>
          </w:p>
        </w:tc>
      </w:tr>
      <w:tr w14:paraId="1327C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ADD0B3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422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AC12C9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42201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1FF5D8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无已归档数据可导出</w:t>
            </w:r>
          </w:p>
        </w:tc>
      </w:tr>
    </w:tbl>
    <w:p w14:paraId="58A3C55E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业务规则：</w:t>
      </w:r>
    </w:p>
    <w:p w14:paraId="2C69891F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1.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导出包结构：</w:t>
      </w:r>
    </w:p>
    <w:p w14:paraId="5B2B9795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TSK-20250701-0001_export/├──summary.csv#成绩汇总表（含用户名、评分、审核结论、时间）├──zhangsan/│├──report/││└──experiment_report_v2.md│├──output/││└──result_data.csv│└──evidence/│└──terminal_session.cast├──lisi/│└──...└──export_manifest.json#导出清单（文件列表、hash、导出时间）</w:t>
      </w:r>
    </w:p>
    <w:p w14:paraId="761D2E5D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2.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同步导出超时上限30秒；超时则自动切换为异步模式，返回202。</w:t>
      </w:r>
    </w:p>
    <w:p w14:paraId="170F089C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3.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异步导出完成后，生成文件存入MinIO，通过SSE事件流通知客户端（event_type=EXPORT_COMPLETED）。</w:t>
      </w:r>
    </w:p>
    <w:p w14:paraId="442F8814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4.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异步导出文件保留24小时，过期自动清理。</w:t>
      </w:r>
    </w:p>
    <w:p w14:paraId="526DAC1A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5.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ORG_SUB_ADMIN仅能导出其授权任务下的数据。</w:t>
      </w:r>
    </w:p>
    <w:p w14:paraId="2656F104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333333"/>
          <w:sz w:val="21"/>
        </w:rPr>
        <w:t>6.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include_summary=true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时生成的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summary.csv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包含列：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username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、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membership_no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、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status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、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score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、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conclusion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、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submitted_at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、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reviewed_at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。</w:t>
      </w:r>
    </w:p>
    <w:p w14:paraId="7C10A89C">
      <w:pPr>
        <w:pStyle w:val="3"/>
        <w:bidi w:val="0"/>
        <w:jc w:val="center"/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79" w:name="_Toc4011"/>
      <w:r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15.管理端API—用户与身份（/admin/users）</w:t>
      </w:r>
      <w:bookmarkEnd w:id="79"/>
    </w:p>
    <w:p w14:paraId="1BC5B3AE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80" w:name="_Toc15820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15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.1用户列表查询</w:t>
      </w:r>
      <w:bookmarkEnd w:id="80"/>
    </w:p>
    <w:p w14:paraId="74512989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15.1用户列表查询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00AEA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5C58F9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92EEBB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3F27F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2251DB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8B5F51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GET</w:t>
            </w:r>
          </w:p>
        </w:tc>
      </w:tr>
      <w:tr w14:paraId="7A54B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4FE11A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1964E4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/admin/users</w:t>
            </w:r>
          </w:p>
        </w:tc>
      </w:tr>
      <w:tr w14:paraId="76B36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6E45BA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92FCBF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2F778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6EA4FD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470E69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SYSTEM_ADMIN</w:t>
            </w:r>
          </w:p>
        </w:tc>
      </w:tr>
      <w:tr w14:paraId="14C42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75B344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C3B4AE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是（只读）</w:t>
            </w:r>
          </w:p>
        </w:tc>
      </w:tr>
      <w:tr w14:paraId="2B008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4E3FB2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D740E7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M1</w:t>
            </w:r>
          </w:p>
        </w:tc>
      </w:tr>
      <w:tr w14:paraId="0E04E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7BFBC7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46879A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F104</w:t>
            </w:r>
          </w:p>
        </w:tc>
      </w:tr>
    </w:tbl>
    <w:p w14:paraId="11051B81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请求参数（Query）</w:t>
      </w:r>
    </w:p>
    <w:p w14:paraId="6F981D65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请求参数（Query）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2"/>
        <w:gridCol w:w="2170"/>
        <w:gridCol w:w="2098"/>
        <w:gridCol w:w="3810"/>
      </w:tblGrid>
      <w:tr w14:paraId="6B474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ED4B9D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B0FFE0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F88746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F5C99D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35B7D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9D73B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page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704EB3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BF13A5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D5BCAA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页码，默认1</w:t>
            </w:r>
          </w:p>
        </w:tc>
      </w:tr>
      <w:tr w14:paraId="25A7F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26E90C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page_size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1FE4D7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D04C82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D44793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每页条数，默认20，最大100</w:t>
            </w:r>
          </w:p>
        </w:tc>
      </w:tr>
      <w:tr w14:paraId="7D64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5F34DF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keyword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4ABE7B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4FD3DE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1F5EA4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模糊搜索username/email/phone</w:t>
            </w:r>
          </w:p>
        </w:tc>
      </w:tr>
      <w:tr w14:paraId="4D9D4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165850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role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A7A13E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583E7D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FC6877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按角色筛选：SYSTEM_ADMIN/ORG_ADMIN/ORG_SUB_ADMIN/USER</w:t>
            </w:r>
          </w:p>
        </w:tc>
      </w:tr>
      <w:tr w14:paraId="1A3FB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E20C1E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status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20D0C5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625CC3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376DE8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按状态筛选：ACTIVE/DISABLED</w:t>
            </w:r>
          </w:p>
        </w:tc>
      </w:tr>
      <w:tr w14:paraId="19D59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1EC02C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sort_by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B95E72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B085DC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99057E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排序字段：created_at/updated_at/username，默认created_at</w:t>
            </w:r>
          </w:p>
        </w:tc>
      </w:tr>
      <w:tr w14:paraId="05B26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B3C270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sort_order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5BEF14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BA3BF9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81824E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排序方向：asc/desc，默认desc</w:t>
            </w:r>
          </w:p>
        </w:tc>
      </w:tr>
    </w:tbl>
    <w:p w14:paraId="0DE90FD5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</w:t>
      </w:r>
    </w:p>
    <w:p w14:paraId="0426A9A7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items":[{"id":1,"username":"zhangsan","email":"zhangsan@example.com","phone":"138****1234","role":{"id":4,"role_code":"USER","role_name":"普通用户"},"status":"ACTIVE","created_at":"2025-01-15T08:30:00Z","updated_at":"2025-06-10T14:22:00Z"}],"page":1,"page_size":20,"total":128},"request_id":"req-a1b2c3d4"}</w:t>
      </w:r>
    </w:p>
    <w:p w14:paraId="34DBC2AF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</w:t>
      </w:r>
    </w:p>
    <w:p w14:paraId="213F8C9B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•仅SYSTEM_ADMIN可访问，返回结果中手机号脱敏展示。</w:t>
      </w:r>
    </w:p>
    <w:p w14:paraId="0E89B0F7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•软删除用户（deleted_atISNOTNULL）不出现在列表中。</w:t>
      </w:r>
    </w:p>
    <w:p w14:paraId="0D6C8490">
      <w:pPr>
        <w:spacing w:before="20" w:after="20" w:line="288" w:lineRule="auto"/>
        <w:ind w:left="227" w:hanging="283"/>
        <w:rPr>
          <w:rFonts w:hint="eastAsia" w:ascii="宋体" w:hAnsi="宋体" w:eastAsia="宋体" w:cs="宋体"/>
          <w:b w:val="0"/>
          <w:i w:val="0"/>
          <w:color w:val="333333"/>
          <w:sz w:val="21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•keyword支持对username、email、phone的模糊匹配。</w:t>
      </w:r>
    </w:p>
    <w:p w14:paraId="26E1303B">
      <w:pPr>
        <w:spacing w:before="20" w:after="20" w:line="288" w:lineRule="auto"/>
        <w:ind w:left="227" w:hanging="283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15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.2创建/导入用户</w:t>
      </w:r>
    </w:p>
    <w:p w14:paraId="6E3F77F5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15.2创建/导入用户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44DA1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A21465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1BCF49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04ACD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9D0B20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29813A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POST</w:t>
            </w:r>
          </w:p>
        </w:tc>
      </w:tr>
      <w:tr w14:paraId="19C2D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483C49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0AD7C4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/admin/users</w:t>
            </w:r>
          </w:p>
        </w:tc>
      </w:tr>
      <w:tr w14:paraId="194BC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261605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AF3EAD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7E336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90131D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D37CD7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SYSTEM_ADMIN</w:t>
            </w:r>
          </w:p>
        </w:tc>
      </w:tr>
      <w:tr w14:paraId="7DEE0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6AF612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35808F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是（Idempotency-Key）</w:t>
            </w:r>
          </w:p>
        </w:tc>
      </w:tr>
      <w:tr w14:paraId="74405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B6DEAC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38119F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M1</w:t>
            </w:r>
          </w:p>
        </w:tc>
      </w:tr>
      <w:tr w14:paraId="433F0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E181D4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5621D9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F105</w:t>
            </w:r>
          </w:p>
        </w:tc>
      </w:tr>
    </w:tbl>
    <w:p w14:paraId="1944A73E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请求体（JSON）</w:t>
      </w:r>
    </w:p>
    <w:p w14:paraId="263096EE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请求体（JSON）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36001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9EB29D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6CD297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1E6E04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2A6776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33C15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F65154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mode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50A5BB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F6E410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531F82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single</w:t>
            </w: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单个创建/</w:t>
            </w: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batch</w:t>
            </w: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批量导入</w:t>
            </w:r>
          </w:p>
        </w:tc>
      </w:tr>
      <w:tr w14:paraId="2CAA6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7EFE28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username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8B2726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F224FC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条件必填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02CDB4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mode=single时必填，3-64字符，字母数字下划线</w:t>
            </w:r>
          </w:p>
        </w:tc>
      </w:tr>
      <w:tr w14:paraId="2B040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A4223D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password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15CEF6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13F63A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条件必填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1392C9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mode=single时必填，最少8位，需包含大小写字母和数字</w:t>
            </w:r>
          </w:p>
        </w:tc>
      </w:tr>
      <w:tr w14:paraId="7605E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2BD6D5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email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AFB1C8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928474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条件必填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76B81D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mode=single时必填，合法邮箱格式</w:t>
            </w:r>
          </w:p>
        </w:tc>
      </w:tr>
      <w:tr w14:paraId="2DA59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B92D2C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phone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FE4109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148E9F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2B1A34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手机号，E.164格式</w:t>
            </w:r>
          </w:p>
        </w:tc>
      </w:tr>
      <w:tr w14:paraId="018BF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15BF10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role_id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67D9CF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A37F42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F236B4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目标角色ID，仅限4种内置角色</w:t>
            </w:r>
          </w:p>
        </w:tc>
      </w:tr>
      <w:tr w14:paraId="20399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C1A843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import_file_key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070233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010315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条件必填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A19D62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mode=batch时必填，MinIO中CSV文件的objectkey</w:t>
            </w:r>
          </w:p>
        </w:tc>
      </w:tr>
      <w:tr w14:paraId="7F449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68ED50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send_welcome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026F17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bool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00E893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A2DC48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是否发送欢迎通知，默认true</w:t>
            </w:r>
          </w:p>
        </w:tc>
      </w:tr>
    </w:tbl>
    <w:p w14:paraId="2A5AF27B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成功响应（201/202）</w:t>
      </w:r>
    </w:p>
    <w:p w14:paraId="648BEBE4">
      <w:pPr>
        <w:spacing w:before="4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单个创建返回201：</w:t>
      </w:r>
    </w:p>
    <w:p w14:paraId="0CF8A39A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{"code":0,"message":"ok","data":{"id":129,"username":"lisi","email":"lisi@example.com","role":{"id":4,"role_code":"USER","role_name":"普通用户"},"status":"ACTIVE","created_at":"2025-07-01T10:00:00Z"},"request_id":"req-e5f6g7h8"}</w:t>
      </w:r>
    </w:p>
    <w:p w14:paraId="2A0BA7C8">
      <w:pPr>
        <w:spacing w:before="4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批量导入返回202：</w:t>
      </w:r>
    </w:p>
    <w:p w14:paraId="361D7122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{"code":0,"message":"批量导入任务已提交","data":{"operation_id":"op-import-001","trace_id":"trace-abc-123","status":"PROCESSING"},"request_id":"req-i9j0k1l2"}</w:t>
      </w:r>
    </w:p>
    <w:p w14:paraId="333A24A8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</w:t>
      </w:r>
    </w:p>
    <w:p w14:paraId="28FE5EC7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781F5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F430D3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EF32DE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21220E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01CAD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458B93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40001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971165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400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FFA825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参数校验失败（username格式不合法等）</w:t>
            </w:r>
          </w:p>
        </w:tc>
      </w:tr>
      <w:tr w14:paraId="2F664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6B983C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40901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E90428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A5BC80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username或email已存在</w:t>
            </w:r>
          </w:p>
        </w:tc>
      </w:tr>
      <w:tr w14:paraId="39F22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148FA6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40003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36E29C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400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A78419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role_id不是4种内置角色之一</w:t>
            </w:r>
          </w:p>
        </w:tc>
      </w:tr>
      <w:tr w14:paraId="0FBF3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9AEBF2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42201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EA7BAB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422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15A623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CSV文件格式错误或缺少必填列</w:t>
            </w:r>
          </w:p>
        </w:tc>
      </w:tr>
    </w:tbl>
    <w:p w14:paraId="0F13750E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</w:t>
      </w:r>
    </w:p>
    <w:p w14:paraId="04A6A868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•4种角色为系统内置，不可自定义，role_id必须对应roles表中已存在的记录。</w:t>
      </w:r>
    </w:p>
    <w:p w14:paraId="4E92A678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•批量导入通过Celery异步处理，通过SSE事件流或轮询operation_id获取进度。</w:t>
      </w:r>
    </w:p>
    <w:p w14:paraId="5D80A3FA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•创建用户时自动初始化user_quotas记录（使用系统默认配额）。</w:t>
      </w:r>
    </w:p>
    <w:p w14:paraId="4452A282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•username全局唯一，不可与已存在用户（含软删除）重复。</w:t>
      </w:r>
    </w:p>
    <w:p w14:paraId="0E686377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81" w:name="_Toc6184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15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.3启用/禁用用户与角色分配</w:t>
      </w:r>
      <w:bookmarkEnd w:id="81"/>
    </w:p>
    <w:p w14:paraId="1EC3471B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15.3启用/禁用用户与角色分配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6A398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A29D3F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7CC682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42AB7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D98CAE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EA2951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PATCH</w:t>
            </w:r>
          </w:p>
        </w:tc>
      </w:tr>
      <w:tr w14:paraId="4A229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C7BB70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EE0F2D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/admin/users/{userId}</w:t>
            </w:r>
          </w:p>
        </w:tc>
      </w:tr>
      <w:tr w14:paraId="3EF71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A4D719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85B653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6F212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AB4AC5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ACA6CE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SYSTEM_ADMIN</w:t>
            </w:r>
          </w:p>
        </w:tc>
      </w:tr>
      <w:tr w14:paraId="59E30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6D4651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562111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是（Idempotency-Key）</w:t>
            </w:r>
          </w:p>
        </w:tc>
      </w:tr>
      <w:tr w14:paraId="0778C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CD133A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7A0DAB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M1</w:t>
            </w:r>
          </w:p>
        </w:tc>
      </w:tr>
      <w:tr w14:paraId="0B26C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E66328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26BF63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F106,F107</w:t>
            </w:r>
          </w:p>
        </w:tc>
      </w:tr>
    </w:tbl>
    <w:p w14:paraId="3759E1CC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路径参数</w:t>
      </w:r>
    </w:p>
    <w:p w14:paraId="54EEE158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路径参数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68AA4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8558D8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7AAC10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DEB383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2B0978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14ECD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500D01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userId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E0C8E5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D8BCC1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2F5304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目标用户ID</w:t>
            </w:r>
          </w:p>
        </w:tc>
      </w:tr>
    </w:tbl>
    <w:p w14:paraId="75E42D58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请求体（JSON）</w:t>
      </w:r>
    </w:p>
    <w:p w14:paraId="6AC41FBA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请求体（JSON）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514BE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9BAC84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72506F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75D1CB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9E85E6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68F48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9CB1D0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status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A58B6C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FFD7C0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EBBF48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ACTIVE/DISABLED</w:t>
            </w:r>
          </w:p>
        </w:tc>
      </w:tr>
      <w:tr w14:paraId="2E8E4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B14868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role_id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6E2F67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BA5F86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487727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新角色ID，仅限4种内置角色</w:t>
            </w:r>
          </w:p>
        </w:tc>
      </w:tr>
    </w:tbl>
    <w:p w14:paraId="2451783C">
      <w:pPr>
        <w:spacing w:before="4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至少提供一个字段。</w:t>
      </w:r>
    </w:p>
    <w:p w14:paraId="22C3E187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</w:t>
      </w:r>
    </w:p>
    <w:p w14:paraId="0E38F0A0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{"code":0,"message":"ok","data":{"id":42,"username":"wangwu","status":"DISABLED","role":{"id":3,"role_code":"ORG_SUB_ADMIN","role_name":"组织子管理员"},"updated_at":"2025-07-01T12:00:00Z"},"request_id":"req-m3n4o5p6"}</w:t>
      </w:r>
    </w:p>
    <w:p w14:paraId="68EE9FB4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</w:t>
      </w:r>
    </w:p>
    <w:p w14:paraId="65B32CAC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3D4C4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717977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6137D1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3B22A9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6E773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234CB1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40401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3624AA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876DEB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用户不存在</w:t>
            </w:r>
          </w:p>
        </w:tc>
      </w:tr>
      <w:tr w14:paraId="0FF2D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9BDB0B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40003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4EB489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400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8AD055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role_id不是内置角色</w:t>
            </w:r>
          </w:p>
        </w:tc>
      </w:tr>
      <w:tr w14:paraId="79ABC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DFF20D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40902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CDF2EE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10E413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不可禁用自身账号</w:t>
            </w:r>
          </w:p>
        </w:tc>
      </w:tr>
    </w:tbl>
    <w:p w14:paraId="16E38D98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</w:t>
      </w:r>
    </w:p>
    <w:p w14:paraId="6399C44F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•禁用用户时立即撤销该用户全部活动会话（workspace_access_sessions状态置为REVOKED，revoke_reason为ADMIN_DISABLED）。</w:t>
      </w:r>
    </w:p>
    <w:p w14:paraId="4DD3E19C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•禁用用户时同步撤销其关联的通知（notifications标记已读并停止推送）。</w:t>
      </w:r>
    </w:p>
    <w:p w14:paraId="6DACAE66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•角色变更立即生效，下次请求鉴权时使用新角色权限。</w:t>
      </w:r>
    </w:p>
    <w:p w14:paraId="028C1BEA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•不可将自身角色降级或将自身状态禁用。</w:t>
      </w:r>
    </w:p>
    <w:p w14:paraId="09D0AB0F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•角色调整仅限4种内置角色间受控切换（F107），不可创建自定义角色。</w:t>
      </w:r>
    </w:p>
    <w:p w14:paraId="438352AF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•操作写入audit_logs，记录变更前后的status和role_id。</w:t>
      </w:r>
    </w:p>
    <w:p w14:paraId="7B361370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82" w:name="_Toc8520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15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.4只读权限矩阵</w:t>
      </w:r>
      <w:bookmarkEnd w:id="82"/>
    </w:p>
    <w:p w14:paraId="18AE1355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15.4只读权限矩阵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1B3B9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572C1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BB46A6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53ED7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7F4E59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8E3837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GET</w:t>
            </w:r>
          </w:p>
        </w:tc>
      </w:tr>
      <w:tr w14:paraId="1294B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83106F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6B4190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/admin/permissions</w:t>
            </w:r>
          </w:p>
        </w:tc>
      </w:tr>
      <w:tr w14:paraId="198A5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63342F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2F2A4B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12017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05BCE8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233EB6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SYSTEM_ADMIN</w:t>
            </w:r>
          </w:p>
        </w:tc>
      </w:tr>
      <w:tr w14:paraId="1DEA7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A08A36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7796F1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是（只读）</w:t>
            </w:r>
          </w:p>
        </w:tc>
      </w:tr>
      <w:tr w14:paraId="2F728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3DD3BA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0CCE34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M1</w:t>
            </w:r>
          </w:p>
        </w:tc>
      </w:tr>
      <w:tr w14:paraId="744E9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292A0E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CAEDCF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F108</w:t>
            </w:r>
          </w:p>
        </w:tc>
      </w:tr>
    </w:tbl>
    <w:p w14:paraId="354B299B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请求参数（Query）</w:t>
      </w:r>
    </w:p>
    <w:p w14:paraId="590A8C7A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请求参数（Query）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9"/>
        <w:gridCol w:w="2176"/>
        <w:gridCol w:w="2105"/>
        <w:gridCol w:w="3810"/>
      </w:tblGrid>
      <w:tr w14:paraId="4F8AA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7A53E2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AEF65B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90CB8E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E5A28F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4C660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91544F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role_code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D24588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C07B99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9E362A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按角色代码筛选：SYSTEM_ADMIN/ORG_ADMIN/ORG_SUB_ADMIN/USER</w:t>
            </w:r>
          </w:p>
        </w:tc>
      </w:tr>
      <w:tr w14:paraId="0E02B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177794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resource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124871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6014C3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930306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按资源类型筛选</w:t>
            </w:r>
          </w:p>
        </w:tc>
      </w:tr>
    </w:tbl>
    <w:p w14:paraId="4E408275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</w:t>
      </w:r>
    </w:p>
    <w:p w14:paraId="01FA9E56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matrix":[{"role":{"id":1,"role_code":"SYSTEM_ADMIN","role_name":"系统管理员"},"permissions":[{"id":1,"perm_code":"admin:user:list","resource":"user","action":"list","path":"/admin/users","method":"GET"}]}],"total_roles":4,"total_permissions":86},"request_id":"req-q7r8s9t0"}</w:t>
      </w:r>
    </w:p>
    <w:p w14:paraId="3254136E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</w:t>
      </w:r>
    </w:p>
    <w:p w14:paraId="7378C67E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•权限矩阵为只读视图，数据由数据库初始化迁移（initialmigration）维护，不可通过API修改。</w:t>
      </w:r>
    </w:p>
    <w:p w14:paraId="7E70AF81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•返回完整的role→permissions映射关系。</w:t>
      </w:r>
    </w:p>
    <w:p w14:paraId="2DF31031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•支持按role_code或resource筛选，不传参则返回全量矩阵。</w:t>
      </w:r>
    </w:p>
    <w:p w14:paraId="63AC5248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83" w:name="_Toc10749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15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.5查看用户配额</w:t>
      </w:r>
      <w:bookmarkEnd w:id="83"/>
    </w:p>
    <w:p w14:paraId="12BFA80C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15.5查看用户配额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2F19F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70FAA7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01D582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3C2BA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F45429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8CD0FD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GET</w:t>
            </w:r>
          </w:p>
        </w:tc>
      </w:tr>
      <w:tr w14:paraId="0D6A7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534590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DDE03E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/admin/user-quotas/{userId}</w:t>
            </w:r>
          </w:p>
        </w:tc>
      </w:tr>
      <w:tr w14:paraId="6826F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B08742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AFE293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324B2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67F5A9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F4CCAB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SYSTEM_ADMIN</w:t>
            </w:r>
          </w:p>
        </w:tc>
      </w:tr>
      <w:tr w14:paraId="61517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9EC00C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FECBA1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是（只读）</w:t>
            </w:r>
          </w:p>
        </w:tc>
      </w:tr>
      <w:tr w14:paraId="297B4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C5446D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B1C03E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M1</w:t>
            </w:r>
          </w:p>
        </w:tc>
      </w:tr>
      <w:tr w14:paraId="0555B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CBD948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BBE487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F109</w:t>
            </w:r>
          </w:p>
        </w:tc>
      </w:tr>
    </w:tbl>
    <w:p w14:paraId="5D52E3B9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路径参数</w:t>
      </w:r>
    </w:p>
    <w:p w14:paraId="7DE0E858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路径参数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2322D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BDDEDD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FD473B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2768D3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ABED2C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33DCB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86D7B6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userId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862575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000D75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007C46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目标用户ID</w:t>
            </w:r>
          </w:p>
        </w:tc>
      </w:tr>
    </w:tbl>
    <w:p w14:paraId="550C0DA2">
      <w:pPr>
        <w:spacing w:before="0" w:after="80"/>
        <w:rPr>
          <w:rFonts w:hint="eastAsia" w:ascii="宋体" w:hAnsi="宋体" w:eastAsia="宋体" w:cs="宋体"/>
        </w:rPr>
      </w:pPr>
    </w:p>
    <w:p w14:paraId="0236F6A9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</w:t>
      </w:r>
    </w:p>
    <w:p w14:paraId="731DBFD2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user_id":42,"username":"wangwu","quotas":{"max_concurrent_instances":5,"used_concurrent_instances":2,"max_cpu":16,"used_cpu":6,"max_memory":32768,"used_memory":12288,"max_storage":102400,"used_storage":45000,"max_gpu":2,"used_gpu":1},"units":{"memory":"MB","storage":"MB"}},"request_id":"req-u1v2w3x4"}</w:t>
      </w:r>
    </w:p>
    <w:p w14:paraId="620AEFD8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</w:t>
      </w:r>
    </w:p>
    <w:p w14:paraId="2A72D8F2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596B9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1ADC4F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E9AA8B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C2D3B9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34B3A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B30F47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40401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A288F4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1827A3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用户不存在</w:t>
            </w:r>
          </w:p>
        </w:tc>
      </w:tr>
      <w:tr w14:paraId="7E61C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617C35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40402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C67BE0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B34058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配额记录不存在（理论上不应发生，创建用户时自动初始化）</w:t>
            </w:r>
          </w:p>
        </w:tc>
      </w:tr>
    </w:tbl>
    <w:p w14:paraId="357D328E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</w:t>
      </w:r>
    </w:p>
    <w:p w14:paraId="06ADED3E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•返回配额上限与当前已用量。</w:t>
      </w:r>
    </w:p>
    <w:p w14:paraId="73D9E718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•配额单位：cpu为核数，memory/storage为MB，gpu为卡数。</w:t>
      </w:r>
    </w:p>
    <w:p w14:paraId="0EE8D4D1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84" w:name="_Toc7565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15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.6调整用户配额</w:t>
      </w:r>
      <w:bookmarkEnd w:id="84"/>
    </w:p>
    <w:p w14:paraId="38F282DB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15.6调整用户配额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4D9A0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7260E2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9E21D0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3F286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6F770B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C6FC62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PATCH</w:t>
            </w:r>
          </w:p>
        </w:tc>
      </w:tr>
      <w:tr w14:paraId="6C147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30E01E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E5E9BC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/admin/user-quotas/{userId}</w:t>
            </w:r>
          </w:p>
        </w:tc>
      </w:tr>
      <w:tr w14:paraId="52ED2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83FB28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9027E9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60C8D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E56CFD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865F40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SYSTEM_ADMIN</w:t>
            </w:r>
          </w:p>
        </w:tc>
      </w:tr>
      <w:tr w14:paraId="10524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B6B60A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130D91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是（Idempotency-Key）</w:t>
            </w:r>
          </w:p>
        </w:tc>
      </w:tr>
      <w:tr w14:paraId="6D001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21072B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BB37BD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M1</w:t>
            </w:r>
          </w:p>
        </w:tc>
      </w:tr>
      <w:tr w14:paraId="4E8CA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6E2F96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C1D0C1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F109</w:t>
            </w:r>
          </w:p>
        </w:tc>
      </w:tr>
    </w:tbl>
    <w:p w14:paraId="6EE8C3CA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路径参数</w:t>
      </w:r>
    </w:p>
    <w:p w14:paraId="5E390025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路径参数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1AC59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5E5F4F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26BA3F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46599A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042904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02918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BD406A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userId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ABC1CF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D5A678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250695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目标用户ID</w:t>
            </w:r>
          </w:p>
        </w:tc>
      </w:tr>
    </w:tbl>
    <w:p w14:paraId="61173D91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请求体（JSON）</w:t>
      </w:r>
    </w:p>
    <w:p w14:paraId="556B3799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请求体（JSON）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43DC4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D15A43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FA3EF8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43D5F0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3F3586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5BC65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F62523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max_concurrent_instances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4DC110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6E334F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27C24C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最大并发实例数</w:t>
            </w:r>
          </w:p>
        </w:tc>
      </w:tr>
      <w:tr w14:paraId="075FD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35DB71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max_cpu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716C18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79604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E00E9A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最大CPU核数</w:t>
            </w:r>
          </w:p>
        </w:tc>
      </w:tr>
      <w:tr w14:paraId="0601D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5C50CE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max_memory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005CDB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BD5060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DB04E4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最大内存（MB）</w:t>
            </w:r>
          </w:p>
        </w:tc>
      </w:tr>
      <w:tr w14:paraId="720B3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63B35D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max_storage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800B9D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73491E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8B92C2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最大存储（MB）</w:t>
            </w:r>
          </w:p>
        </w:tc>
      </w:tr>
      <w:tr w14:paraId="28EB6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1A974C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max_gpu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B56E0C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C5F908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5139F2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最大GPU卡数</w:t>
            </w:r>
          </w:p>
        </w:tc>
      </w:tr>
    </w:tbl>
    <w:p w14:paraId="6F9356CB">
      <w:pPr>
        <w:spacing w:before="4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至少提供一个字段。值必须&gt;=当前已用量。</w:t>
      </w:r>
    </w:p>
    <w:p w14:paraId="53BC04E9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</w:t>
      </w:r>
    </w:p>
    <w:p w14:paraId="634978D3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{"code":0,"message":"ok","data":{"user_id":42,"quotas":{"max_concurrent_instances":10,"max_cpu":32,"max_memory":65536,"max_storage":204800,"max_gpu":4},"updated_at":"2025-07-01T14:00:00Z"},"request_id":"req-y5z6a7b8"}</w:t>
      </w:r>
    </w:p>
    <w:p w14:paraId="2027CE65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</w:t>
      </w:r>
    </w:p>
    <w:p w14:paraId="1283387D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6C567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CE8FD1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E832A3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FD2704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3A2D7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6A22A7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40401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6C0A4C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88709D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用户不存在</w:t>
            </w:r>
          </w:p>
        </w:tc>
      </w:tr>
      <w:tr w14:paraId="0507F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A0FB70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42202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AD66E5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422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E32FF8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新上限低于当前已用量</w:t>
            </w:r>
          </w:p>
        </w:tc>
      </w:tr>
      <w:tr w14:paraId="5FA9B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549173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40001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99779F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400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08B2D6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参数值不合法（负数等）</w:t>
            </w:r>
          </w:p>
        </w:tc>
      </w:tr>
    </w:tbl>
    <w:p w14:paraId="68E589A1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</w:t>
      </w:r>
    </w:p>
    <w:p w14:paraId="54115668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•配额调整立即生效，影响该用户下次启动实例时的配额校验。</w:t>
      </w:r>
    </w:p>
    <w:p w14:paraId="333E589E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•不可将上限调整为低于当前已用量，需先释放资源再降低配额。</w:t>
      </w:r>
    </w:p>
    <w:p w14:paraId="137E158E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•操作写入audit_logs，记录变更前后的配额值。</w:t>
      </w:r>
    </w:p>
    <w:p w14:paraId="5E795BBA">
      <w:pPr>
        <w:pStyle w:val="3"/>
        <w:bidi w:val="0"/>
        <w:jc w:val="center"/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85" w:name="_Toc27650"/>
      <w:r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16.管理端API—运行时管理（/admin/runtime-*）</w:t>
      </w:r>
      <w:bookmarkEnd w:id="85"/>
    </w:p>
    <w:p w14:paraId="30D5F255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86" w:name="_Toc20135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16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.1适配器列表与健康状态</w:t>
      </w:r>
      <w:bookmarkEnd w:id="86"/>
    </w:p>
    <w:p w14:paraId="156433DB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16.1适配器列表与健康状态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0D1F2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780F34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00ADFF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2D394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A8A9D1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7FB6CF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GET</w:t>
            </w:r>
          </w:p>
        </w:tc>
      </w:tr>
      <w:tr w14:paraId="1C5DC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966286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E0CC1E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/admin/runtime-adapters</w:t>
            </w:r>
          </w:p>
        </w:tc>
      </w:tr>
      <w:tr w14:paraId="41F9A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4DA297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826BA6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664D7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20D729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3A5FB4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SYSTEM_ADMIN</w:t>
            </w:r>
          </w:p>
        </w:tc>
      </w:tr>
      <w:tr w14:paraId="1E40F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1D4288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1AB118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是（只读）</w:t>
            </w:r>
          </w:p>
        </w:tc>
      </w:tr>
      <w:tr w14:paraId="5743B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0CB381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24DCB9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M3</w:t>
            </w:r>
          </w:p>
        </w:tc>
      </w:tr>
      <w:tr w14:paraId="053D2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484210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AFC8A3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F110</w:t>
            </w:r>
          </w:p>
        </w:tc>
      </w:tr>
    </w:tbl>
    <w:p w14:paraId="060ADF62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请求参数（Query）</w:t>
      </w:r>
    </w:p>
    <w:p w14:paraId="43777CB4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请求参数（Query）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7F3FA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B40902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8AC199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15877F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B0FBB0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616FE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135F4A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runtime_type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3F2E55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FBEBB2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4A6D4D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按运行时类型筛选：CONTAINER/VIRTUAL_MACHINE</w:t>
            </w:r>
          </w:p>
        </w:tc>
      </w:tr>
    </w:tbl>
    <w:p w14:paraId="5FFDCAB4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</w:t>
      </w:r>
    </w:p>
    <w:p w14:paraId="45AFE31E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items":[{"id":1,"adapter_name":"docker-adapter-01","runtime_type":"CONTAINER","endpoint":"http://docker-host-01:2375","health_status":"HEALTHY","last_health_check":"2025-07-01T14:30:00Z","version":"24.0.7","capabilities":["create","snapshot","metrics"],"active_instances":12,"created_at":"2025-01-01T00:00:00Z"},{"id":2,"adapter_name":"kvm-adapter-01","runtime_type":"VIRTUAL_MACHINE","endpoint":"http://kvm-host-01:16509","health_status":"DEGRADED","last_health_check":"2025-07-01T14:30:00Z","version":"libvirt-9.0.0","capabilities":["create","snapshot","metrics","gpu_passthrough"],"active_instances":5,"health_detail":{"libvirtd":"UP","storage_pool":"WARNING","network":"UP"},"created_at":"2025-01-01T00:00:00Z"}],"page":1,"page_size":20,"total":2},"request_id":"req-c1d2e3f4"}</w:t>
      </w:r>
    </w:p>
    <w:p w14:paraId="136B440B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</w:t>
      </w:r>
    </w:p>
    <w:p w14:paraId="777A79CD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•健康状态枚举：HEALTHY/DEGRADED/UNHEALTHY/UNKNOWN。</w:t>
      </w:r>
    </w:p>
    <w:p w14:paraId="49336A60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•health_status基于最近一次健康检查的结果，检查周期由系统配置决定（默认30秒）。</w:t>
      </w:r>
    </w:p>
    <w:p w14:paraId="00596301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•返回每个适配器的活跃实例数量（status非DESTROYED的实例计数）。</w:t>
      </w:r>
    </w:p>
    <w:p w14:paraId="6FC3FD4C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•DEGRADED状态附带health_detail说明降级原因。</w:t>
      </w:r>
    </w:p>
    <w:p w14:paraId="6035428A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87" w:name="_Toc8282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16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.2适配器契约测试</w:t>
      </w:r>
      <w:bookmarkEnd w:id="87"/>
    </w:p>
    <w:p w14:paraId="48CE630A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16.2适配器契约测试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210F4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3199A8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E68667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7485A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446ABE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4232BF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POST</w:t>
            </w:r>
          </w:p>
        </w:tc>
      </w:tr>
      <w:tr w14:paraId="4553F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EE90E4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DB61C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/admin/runtime-adapters/{id}/contract-test</w:t>
            </w:r>
          </w:p>
        </w:tc>
      </w:tr>
      <w:tr w14:paraId="5AFDC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2C1E01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0EF05B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54A90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E9E33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41F780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SYSTEM_ADMIN</w:t>
            </w:r>
          </w:p>
        </w:tc>
      </w:tr>
      <w:tr w14:paraId="5D6CB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993B5E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B0CF86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是（Idempotency-Key）</w:t>
            </w:r>
          </w:p>
        </w:tc>
      </w:tr>
      <w:tr w14:paraId="04F7F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8AE5D3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CF6B08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M3</w:t>
            </w:r>
          </w:p>
        </w:tc>
      </w:tr>
      <w:tr w14:paraId="3DBCE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314679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FE5849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F111</w:t>
            </w:r>
          </w:p>
        </w:tc>
      </w:tr>
    </w:tbl>
    <w:p w14:paraId="3623FA2E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路径参数</w:t>
      </w:r>
    </w:p>
    <w:p w14:paraId="147E125D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路径参数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2C6B7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23FCF2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B66737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5331E7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C25874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7A6F5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90CE42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id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DEFD32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2E2B8B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0ABB61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适配器ID</w:t>
            </w:r>
          </w:p>
        </w:tc>
      </w:tr>
    </w:tbl>
    <w:p w14:paraId="68C988C1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请求体（JSON）</w:t>
      </w:r>
    </w:p>
    <w:p w14:paraId="080ECECE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请求体（JSON）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201CA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CAA4F0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F74AAA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3CBF96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BA5441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34562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277F94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test_spec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0893AE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object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F797E3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7BF534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自定义测试规格，不传则使用默认测试规格</w:t>
            </w:r>
          </w:p>
        </w:tc>
      </w:tr>
      <w:tr w14:paraId="5D04F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8A1ECD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test_spec.image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FF6041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640823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F43918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测试用镜像名或VM模板名</w:t>
            </w:r>
          </w:p>
        </w:tc>
      </w:tr>
      <w:tr w14:paraId="0A333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D960EE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test_spec.resources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9928CF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object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F5CA7A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013C73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测试用资源规格{cpu,memory,storage}</w:t>
            </w:r>
          </w:p>
        </w:tc>
      </w:tr>
      <w:tr w14:paraId="6FE36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C44216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timeout_seconds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BC275C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F6CA33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55E1D0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单步超时秒数，默认60</w:t>
            </w:r>
          </w:p>
        </w:tc>
      </w:tr>
    </w:tbl>
    <w:p w14:paraId="541518AF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成功响应（202）</w:t>
      </w:r>
    </w:p>
    <w:p w14:paraId="4244E790">
      <w:pPr>
        <w:spacing w:before="40" w:after="8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契约测试为异步操作，返回202：</w:t>
      </w:r>
    </w:p>
    <w:p w14:paraId="1DDE1FE7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{"code":0,"message":"契约测试已提交","data":{"operation_id":"op-ct-001","trace_id":"trace-ct-abc","status":"RUNNING"},"request_id":"req-g5h6i7j8"}</w:t>
      </w:r>
    </w:p>
    <w:p w14:paraId="10328345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契约测试完成后通过SSE推送结果，也可通过operation_id轮询：</w:t>
      </w:r>
    </w:p>
    <w:p w14:paraId="1544018C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operation_id":"op-ct-001","status":"COMPLETED","result":{"overall":"PASSED","steps":[{"contract_method":"validate_spec","status":"PASSED","duration_ms":120},{"contract_method":"create","status":"PASSED","duration_ms":3200},{"contract_method":"get_status","status":"PASSED","duration_ms":85},{"contract_method":"get_progress","status":"PASSED","duration_ms":90},{"contract_method":"issue_access","status":"PASSED","duration_ms":450},{"contract_method":"snapshot","status":"PASSED","duration_ms":1800},{"contract_method":"stop","status":"PASSED","duration_ms":2100},{"contract_method":"destroy","status":"PASSED","duration_ms":1500},{"contract_method":"collect_metrics","status":"PASSED","duration_ms":200}],"total_duration_ms":9545,"cleanup_completed":true}},"request_id":"req-k9l0m1n2"}</w:t>
      </w:r>
    </w:p>
    <w:p w14:paraId="3E563150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</w:t>
      </w:r>
    </w:p>
    <w:p w14:paraId="6594D13F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3513C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A69155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CCB7C3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8691B3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52127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BE41CB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40403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54A304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983022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适配器不存在</w:t>
            </w:r>
          </w:p>
        </w:tc>
      </w:tr>
      <w:tr w14:paraId="2410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2CEC84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40903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244268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6B136E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该适配器已有正在进行的契约测试</w:t>
            </w:r>
          </w:p>
        </w:tc>
      </w:tr>
    </w:tbl>
    <w:p w14:paraId="3841C908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</w:t>
      </w:r>
    </w:p>
    <w:p w14:paraId="22426BCE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•契约测试按顺序调用适配器的全部9个契约方法：validate_spec→create→get_status→get_progress→issue_access→snapshot→stop→destroy→collect_metrics。</w:t>
      </w:r>
    </w:p>
    <w:p w14:paraId="63666DFD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•测试过程中创建的临时资源在测试结束后自动清理（cleanup_completed标识清理是否成功）。</w:t>
      </w:r>
    </w:p>
    <w:p w14:paraId="75E4D35E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•任一契约方法失败则overall为FAILED，记录失败步骤和错误信息，后续步骤跳过。</w:t>
      </w:r>
    </w:p>
    <w:p w14:paraId="6F695AAA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•同一适配器同一时间只允许一个契约测试任务运行。</w:t>
      </w:r>
    </w:p>
    <w:p w14:paraId="6E03A572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•结果通过SSE事件流推送，事件类型为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contract_test_completed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。</w:t>
      </w:r>
    </w:p>
    <w:p w14:paraId="3F145E21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88" w:name="_Toc21328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16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.3运行时策略列表</w:t>
      </w:r>
      <w:bookmarkEnd w:id="88"/>
    </w:p>
    <w:p w14:paraId="7A41EB72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16.3运行时策略列表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17171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9DDEDA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922122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6A6F8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B153B2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64BAA6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GET</w:t>
            </w:r>
          </w:p>
        </w:tc>
      </w:tr>
      <w:tr w14:paraId="6F343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B75723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31823B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/admin/runtime-policies</w:t>
            </w:r>
          </w:p>
        </w:tc>
      </w:tr>
      <w:tr w14:paraId="40B97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C638D6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BA9A03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6F041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08270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65A9FC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SYSTEM_ADMIN</w:t>
            </w:r>
          </w:p>
        </w:tc>
      </w:tr>
      <w:tr w14:paraId="6074A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C774B9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A53830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是（只读）</w:t>
            </w:r>
          </w:p>
        </w:tc>
      </w:tr>
      <w:tr w14:paraId="51BDF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CBDC85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F2D65B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M3</w:t>
            </w:r>
          </w:p>
        </w:tc>
      </w:tr>
      <w:tr w14:paraId="7F7B5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BBE08E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9D2741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F112,F113,F114,F115,F116</w:t>
            </w:r>
          </w:p>
        </w:tc>
      </w:tr>
    </w:tbl>
    <w:p w14:paraId="0E6DF749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请求参数（Query）</w:t>
      </w:r>
    </w:p>
    <w:p w14:paraId="6C72F54E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请求参数（Query）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6"/>
        <w:gridCol w:w="1383"/>
        <w:gridCol w:w="1161"/>
        <w:gridCol w:w="6060"/>
      </w:tblGrid>
      <w:tr w14:paraId="1F680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1B56A5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27EEC5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C22196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AF3CD6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38CD6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36D335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type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9474F5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868551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9B8F5B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策略类型：image_whitelist/vm_template_whitelist/resource_spec/network_policy</w:t>
            </w:r>
          </w:p>
        </w:tc>
      </w:tr>
      <w:tr w14:paraId="7439C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B1D86E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runtime_type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E4FED4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8C3604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EAF347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按运行时类型筛选：CONTAINER/VIRTUAL_MACHINE</w:t>
            </w:r>
          </w:p>
        </w:tc>
      </w:tr>
      <w:tr w14:paraId="2F790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79ABCE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page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7D4B86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11A4F4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14C231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页码，默认1</w:t>
            </w:r>
          </w:p>
        </w:tc>
      </w:tr>
      <w:tr w14:paraId="151E1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E40197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page_size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3E0D49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F64DE4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A2577B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每页条数，默认20</w:t>
            </w:r>
          </w:p>
        </w:tc>
      </w:tr>
    </w:tbl>
    <w:p w14:paraId="6BE89BEB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</w:t>
      </w:r>
    </w:p>
    <w:p w14:paraId="2CDAB6A5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items":[{"id":1,"type":"image_whitelist","runtime_type":"CONTAINER","name":"python-base","value":"python:3.12-slim","description":"Python3.12基础镜像","enabled":true,"created_at":"2025-01-01T00:00:00Z","updated_at":"2025-06-15T10:00:00Z"},{"id":2,"type":"vm_template_whitelist","runtime_type":"VIRTUAL_MACHINE","name":"ubuntu-22.04","value":"vm-template-ubuntu-2204","description":"Ubuntu22.04LTSVM模板","enabled":true,"created_at":"2025-01-01T00:00:00Z","updated_at":"2025-06-15T10:00:00Z"},{"id":3,"type":"resource_spec","runtime_type":"CONTAINER","name":"small","value":{"cpu":2,"memory":4096,"storage":20480,"gpu":0},"description":"小型规格：2C4G20G","enabled":true,"created_at":"2025-01-01T00:00:00Z","updated_at":"2025-01-01T00:00:00Z"},{"id":4,"type":"network_policy","runtime_type":"CONTAINER","name":"isolated-lab","value":{"allow_internet":false,"allow_inter_instance":true,"dns_servers":["10.0.0.2"],"allowed_cidrs":["10.0.0.0/8"]},"description":"隔离实验网络，禁止外网访问","enabled":true,"created_at":"2025-01-01T00:00:00Z","updated_at":"2025-01-01T00:00:00Z"}],"page":1,"page_size":20,"total":4},"request_id":"req-o3p4q5r6"}</w:t>
      </w:r>
    </w:p>
    <w:p w14:paraId="666AAD2A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</w:t>
      </w:r>
    </w:p>
    <w:p w14:paraId="2FBDED29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•策略类型共4种：</w:t>
      </w:r>
    </w:p>
    <w:p w14:paraId="5ABC0681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image_whitelist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（F112）：容器镜像白名单</w:t>
      </w:r>
    </w:p>
    <w:p w14:paraId="3B2DA15A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vm_template_whitelist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（F113）：VM模板白名单</w:t>
      </w:r>
    </w:p>
    <w:p w14:paraId="370E4182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resource_spec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（F114）：资源规格定义（cpu/memory/storage/gpu组合）</w:t>
      </w:r>
    </w:p>
    <w:p w14:paraId="445EA748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network_policy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（F115,F116）：网络策略（互联网访问、实例间通信、DNS、CIDR白名单）</w:t>
      </w:r>
    </w:p>
    <w:p w14:paraId="4ECC095E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•未列入白名单的镜像或VM模板不可用于实例创建。</w:t>
      </w:r>
    </w:p>
    <w:p w14:paraId="02CAC3AE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•返回结果按type和runtime_type分组展示。</w:t>
      </w:r>
    </w:p>
    <w:p w14:paraId="5B4D3E6A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89" w:name="_Toc17265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16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.4修改运行时策略</w:t>
      </w:r>
      <w:bookmarkEnd w:id="89"/>
    </w:p>
    <w:p w14:paraId="2CB142FE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16.4修改运行时策略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13C13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93371A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F994FA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21CEF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2FCD79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1F8C76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PATCH</w:t>
            </w:r>
          </w:p>
        </w:tc>
      </w:tr>
      <w:tr w14:paraId="45702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CF11FA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A72005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/admin/runtime-policies/{type}/{id}</w:t>
            </w:r>
          </w:p>
        </w:tc>
      </w:tr>
      <w:tr w14:paraId="7EC7F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C98B6C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950D69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0D3A8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06AD25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FB83E0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SYSTEM_ADMIN</w:t>
            </w:r>
          </w:p>
        </w:tc>
      </w:tr>
      <w:tr w14:paraId="7F4DC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D2735D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770F4F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是（Idempotency-Key）</w:t>
            </w:r>
          </w:p>
        </w:tc>
      </w:tr>
      <w:tr w14:paraId="02B95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DB35AC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803739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M3</w:t>
            </w:r>
          </w:p>
        </w:tc>
      </w:tr>
      <w:tr w14:paraId="5C11B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033C3B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22AA79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F112,F113,F114,F115,F116</w:t>
            </w:r>
          </w:p>
        </w:tc>
      </w:tr>
    </w:tbl>
    <w:p w14:paraId="09FF2EBC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路径参数</w:t>
      </w:r>
    </w:p>
    <w:p w14:paraId="1019E32F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路径参数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518"/>
        <w:gridCol w:w="1322"/>
        <w:gridCol w:w="6060"/>
      </w:tblGrid>
      <w:tr w14:paraId="5D9CB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D8C227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61D210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6517E7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27DA72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19881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D3CFFD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type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800A9A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DE340C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81E57E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策略类型：image_whitelist/vm_template_whitelist/resource_spec/network_policy</w:t>
            </w:r>
          </w:p>
        </w:tc>
      </w:tr>
      <w:tr w14:paraId="1552A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66F3DA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id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9DB6EF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9FA3A0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FA2B73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策略记录ID</w:t>
            </w:r>
          </w:p>
        </w:tc>
      </w:tr>
    </w:tbl>
    <w:p w14:paraId="2CD1D358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请求体（JSON）</w:t>
      </w:r>
    </w:p>
    <w:p w14:paraId="6E60260B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请求体（JSON）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1843B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EA5F38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976120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F40E4E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6674EF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009E8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801A4C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name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32B7DD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E2B4D4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4A8FC0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策略名称</w:t>
            </w:r>
          </w:p>
        </w:tc>
      </w:tr>
      <w:tr w14:paraId="68679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E8928C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value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B70B7F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any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1615E7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2ACA48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策略值（结构因type而异，见下方说明）</w:t>
            </w:r>
          </w:p>
        </w:tc>
      </w:tr>
      <w:tr w14:paraId="417C7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098542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description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313F06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B1027B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47C520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策略描述</w:t>
            </w:r>
          </w:p>
        </w:tc>
      </w:tr>
      <w:tr w14:paraId="27E13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F61A5B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enabled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9285D6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bool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C41C6F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51A603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是否启用</w:t>
            </w:r>
          </w:p>
        </w:tc>
      </w:tr>
    </w:tbl>
    <w:p w14:paraId="77C70544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value字段结构说明</w:t>
      </w:r>
    </w:p>
    <w:p w14:paraId="7F76463B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image_whitelist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/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vm_template_whitelist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：string，镜像名或模板标识</w:t>
      </w:r>
    </w:p>
    <w:p w14:paraId="4F24CC9D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resource_spec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：object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{cpu:int,memory:int,storage:int,gpu:int}</w:t>
      </w:r>
    </w:p>
    <w:p w14:paraId="71B28A95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network_policy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：object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{allow_internet:bool,allow_inter_instance:bool,dns_servers:string[],allowed_cidrs:string[]}</w:t>
      </w:r>
    </w:p>
    <w:p w14:paraId="41D2B092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</w:t>
      </w:r>
    </w:p>
    <w:p w14:paraId="3FC2BCAF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id":1,"type":"image_whitelist","runtime_type":"CONTAINER","name":"python-base-updated","value":"python:3.12-slim","description":"Python3.12基础镜像（已更新）","enabled":true,"updated_at":"2025-07-01T15:00:00Z"},"request_id":"req-s7t8u9v0"}</w:t>
      </w:r>
    </w:p>
    <w:p w14:paraId="22B7E79A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</w:t>
      </w:r>
    </w:p>
    <w:p w14:paraId="4066CA46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5F99E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7307FC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CF1008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973C0F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05BEC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1D5673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40404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BFFEAC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A0C31E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策略记录不存在</w:t>
            </w:r>
          </w:p>
        </w:tc>
      </w:tr>
      <w:tr w14:paraId="7FB75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AEE292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40002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1C5AED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400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CE4917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type路径参数与记录实际类型不匹配</w:t>
            </w:r>
          </w:p>
        </w:tc>
      </w:tr>
      <w:tr w14:paraId="01063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3CC0E8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42203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FB1006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422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6DBFCC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value结构不符合该策略类型的schema</w:t>
            </w:r>
          </w:p>
        </w:tc>
      </w:tr>
      <w:tr w14:paraId="31081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CC999C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40904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3927F3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32E54F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禁用策略时存在正在使用该策略的活跃实例</w:t>
            </w:r>
          </w:p>
        </w:tc>
      </w:tr>
    </w:tbl>
    <w:p w14:paraId="5B08CB60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</w:t>
      </w:r>
    </w:p>
    <w:p w14:paraId="2371822C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•修改白名单策略后立即生效，影响后续实例创建请求。</w:t>
      </w:r>
    </w:p>
    <w:p w14:paraId="75B6865C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•禁用已有活跃实例使用的镜像/模板策略时，返回409错误，需先处理关联实例。</w:t>
      </w:r>
    </w:p>
    <w:p w14:paraId="65955EC2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•修改resource_spec不影响已创建实例的资源配置，仅影响后续创建。</w:t>
      </w:r>
    </w:p>
    <w:p w14:paraId="73553405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•操作写入audit_logs，记录变更字段的前后值。</w:t>
      </w:r>
    </w:p>
    <w:p w14:paraId="4D952486">
      <w:pPr>
        <w:pStyle w:val="3"/>
        <w:bidi w:val="0"/>
        <w:jc w:val="center"/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90" w:name="_Toc5232"/>
      <w:r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17.管理端API—实例运营（/admin/instances）</w:t>
      </w:r>
      <w:bookmarkEnd w:id="90"/>
    </w:p>
    <w:p w14:paraId="458C7C7D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91" w:name="_Toc18426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17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.1实例列表筛选</w:t>
      </w:r>
      <w:bookmarkEnd w:id="91"/>
    </w:p>
    <w:p w14:paraId="2928A06D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17.1实例列表筛选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15CAB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2C2048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3807FD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5C63B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5A4016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F2452C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GET</w:t>
            </w:r>
          </w:p>
        </w:tc>
      </w:tr>
      <w:tr w14:paraId="2750D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DC17E1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69F58A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/admin/instances</w:t>
            </w:r>
          </w:p>
        </w:tc>
      </w:tr>
      <w:tr w14:paraId="57C92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ECF98A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FFDB03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153CA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A3816E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4D2AED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SYSTEM_ADMIN</w:t>
            </w:r>
          </w:p>
        </w:tc>
      </w:tr>
      <w:tr w14:paraId="428D0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8FD2D1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43E20A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是（只读）</w:t>
            </w:r>
          </w:p>
        </w:tc>
      </w:tr>
      <w:tr w14:paraId="6DB03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B8770E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988860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M3</w:t>
            </w:r>
          </w:p>
        </w:tc>
      </w:tr>
      <w:tr w14:paraId="5D33A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7B8161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672D8D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F117</w:t>
            </w:r>
          </w:p>
        </w:tc>
      </w:tr>
    </w:tbl>
    <w:p w14:paraId="781E82A7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请求参数（Query）</w:t>
      </w:r>
    </w:p>
    <w:p w14:paraId="0FF3AB2A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请求参数（Query）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3"/>
        <w:gridCol w:w="1375"/>
        <w:gridCol w:w="1152"/>
        <w:gridCol w:w="5970"/>
      </w:tblGrid>
      <w:tr w14:paraId="5F44C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E02A4C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7D94DB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2F43DA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ECC988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5CD14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37EA98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page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94239C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79940C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C00974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页码，默认1</w:t>
            </w:r>
          </w:p>
        </w:tc>
      </w:tr>
      <w:tr w14:paraId="02B59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9A77FC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page_size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41477E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0203E4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84C3A7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每页条数，默认20，最大100</w:t>
            </w:r>
          </w:p>
        </w:tc>
      </w:tr>
      <w:tr w14:paraId="5421D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953D66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status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DD9124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168AFE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D0D0DE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实例状态：REQUESTED/PROVISIONING/READY/RUNNING/STOPPED/DESTROYING/DESTROYED</w:t>
            </w:r>
          </w:p>
        </w:tc>
      </w:tr>
      <w:tr w14:paraId="7726F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CBD052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runtime_type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66E665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863A72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A5E1DC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CONTAINER/VIRTUAL_MACHINE</w:t>
            </w:r>
          </w:p>
        </w:tc>
      </w:tr>
      <w:tr w14:paraId="72DD3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78ECAA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adapter_name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5A6683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BA7506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CE1B62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适配器名称</w:t>
            </w:r>
          </w:p>
        </w:tc>
      </w:tr>
      <w:tr w14:paraId="33413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17408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user_id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104F55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DC204E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D7ECFB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按所属用户筛选</w:t>
            </w:r>
          </w:p>
        </w:tc>
      </w:tr>
      <w:tr w14:paraId="2F691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1A9296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instance_no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A93255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67CDC2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448817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按实例编号精确查询</w:t>
            </w:r>
          </w:p>
        </w:tc>
      </w:tr>
      <w:tr w14:paraId="71F37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841E52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created_after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B761A2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416419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99371A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创建时间起始（ISO8601）</w:t>
            </w:r>
          </w:p>
        </w:tc>
      </w:tr>
      <w:tr w14:paraId="633FD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674BC4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created_before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46F742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3CE797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812D7D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创建时间截止（ISO8601）</w:t>
            </w:r>
          </w:p>
        </w:tc>
      </w:tr>
      <w:tr w14:paraId="4892B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DDA2CB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sort_by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B7B9FF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F31C35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2C39FA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排序字段：created_at/status/instance_no，默认created_at</w:t>
            </w:r>
          </w:p>
        </w:tc>
      </w:tr>
      <w:tr w14:paraId="52839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8DD6B7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sort_order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DA86B7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B0383C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0CC28D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asc/desc，默认desc</w:t>
            </w:r>
          </w:p>
        </w:tc>
      </w:tr>
    </w:tbl>
    <w:p w14:paraId="41709340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</w:t>
      </w:r>
    </w:p>
    <w:p w14:paraId="6A01E36F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items":[{"id":100,"instance_no":"INST-20250701-0001","user":{"id":42,"username":"wangwu"},"task_assignment_id":55,"runtime_type":"CONTAINER","adapter_name":"docker-adapter-01","external_id":"ctr-abc123","status":"RUNNING","quota_snapshot":{"cpu":2,"memory":4096,"storage":20480,"gpu":0},"created_at":"2025-07-01T09:00:00Z","updated_at":"2025-07-01T09:05:00Z"}],"page":1,"page_size":20,"total":56},"request_id":"req-w1x2y3z4"}</w:t>
      </w:r>
    </w:p>
    <w:p w14:paraId="597FF1BF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</w:t>
      </w:r>
    </w:p>
    <w:p w14:paraId="0A215843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•支持多维度组合筛选。</w:t>
      </w:r>
    </w:p>
    <w:p w14:paraId="24231DBA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•默认按created_at倒序排列。</w:t>
      </w:r>
    </w:p>
    <w:p w14:paraId="296AEB6E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•instance_no支持精确匹配和前缀模糊匹配。</w:t>
      </w:r>
    </w:p>
    <w:p w14:paraId="2A402000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•返回列表包含用户基本信息和配额快照。</w:t>
      </w:r>
    </w:p>
    <w:p w14:paraId="725DAEB4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92" w:name="_Toc22967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17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.2实例详情</w:t>
      </w:r>
      <w:bookmarkEnd w:id="92"/>
    </w:p>
    <w:p w14:paraId="0B36B37E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17.2实例详情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646F6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BFE1E7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86382A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078EA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A3E934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65C24B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GET</w:t>
            </w:r>
          </w:p>
        </w:tc>
      </w:tr>
      <w:tr w14:paraId="2653B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B8119D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3203F0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/admin/instances/{id}</w:t>
            </w:r>
          </w:p>
        </w:tc>
      </w:tr>
      <w:tr w14:paraId="08E9A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64D113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0C03C4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62633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E82D0A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AA3EB3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SYSTEM_ADMIN</w:t>
            </w:r>
          </w:p>
        </w:tc>
      </w:tr>
      <w:tr w14:paraId="5CED4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D2E474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D12C51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是（只读）</w:t>
            </w:r>
          </w:p>
        </w:tc>
      </w:tr>
      <w:tr w14:paraId="4804E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2478A1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90C7AB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M3</w:t>
            </w:r>
          </w:p>
        </w:tc>
      </w:tr>
      <w:tr w14:paraId="618DC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0D89F5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D25065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F118,F119</w:t>
            </w:r>
          </w:p>
        </w:tc>
      </w:tr>
    </w:tbl>
    <w:p w14:paraId="2EB48D77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路径参数</w:t>
      </w:r>
    </w:p>
    <w:p w14:paraId="290390DA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路径参数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16004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3BC8E8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05CC41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5EE4DC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7D5246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7930B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AE7E58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id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A27781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128EA8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234C88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实例ID</w:t>
            </w:r>
          </w:p>
        </w:tc>
      </w:tr>
    </w:tbl>
    <w:p w14:paraId="0F64156E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请求参数（Query）</w:t>
      </w:r>
    </w:p>
    <w:p w14:paraId="356A39AA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请求参数（Query）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8"/>
        <w:gridCol w:w="2359"/>
        <w:gridCol w:w="2323"/>
        <w:gridCol w:w="3270"/>
      </w:tblGrid>
      <w:tr w14:paraId="6BEF3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407E21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6B2190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6F7D58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9F6DB0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65BA9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CC4FA1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include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A99466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95C6C6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631F4E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附加信息，逗号分隔：lifecycle,resources,sessions,events</w:t>
            </w:r>
          </w:p>
        </w:tc>
      </w:tr>
    </w:tbl>
    <w:p w14:paraId="419727D4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</w:t>
      </w:r>
    </w:p>
    <w:p w14:paraId="4082C090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id":100,"instance_no":"INST-20250701-0001","user":{"id":42,"username":"wangwu"},"task_assignment_id":55,"runtime_type":"CONTAINER","adapter_name":"docker-adapter-01","external_id":"ctr-abc123","status":"RUNNING","quota_snapshot":{"cpu":2,"memory":4096,"storage":20480,"gpu":0},"capability_snapshot":{"gpu_passthrough":false,"nested_virtualization":false,"snapshot_support":true},"lifecycle":{"requested_at":"2025-07-01T09:00:00Z","provisioning_at":"2025-07-01T09:00:05Z","ready_at":"2025-07-01T09:03:00Z","running_at":"2025-07-01T09:03:05Z","current_status_since":"2025-07-01T09:03:05Z"},"resources":{"cpu_usage_percent":45.2,"memory_usage_percent":62.8,"disk_usage_percent":30.1,"gpu_usage_percent":null,"sampled_at":"2025-07-01T14:30:00Z"},"sessions":{"items":[{"id":200,"user":{"id":42,"username":"wangwu"},"access_mode":"VNC","status":"ACTIVE","expires_at":"2025-07-01T17:00:00Z","created_at":"2025-07-01T09:05:00Z"}],"total":1},"events":{"items":[{"event_id":"evt-001","event_type":"PROVISIONING","stage":"PULLING_IMAGE","status":"COMPLETED","progress_percent":100,"event_at":"2025-07-01T09:01:00Z"}],"total":8},"created_at":"2025-07-01T09:00:00Z","updated_at":"2025-07-01T14:30:00Z"},"request_id":"req-a5b6c7d8"}</w:t>
      </w:r>
    </w:p>
    <w:p w14:paraId="18BC930B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</w:t>
      </w:r>
    </w:p>
    <w:p w14:paraId="009CD9C3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•基础响应始终包含实例核心字段（F118）。</w:t>
      </w:r>
    </w:p>
    <w:p w14:paraId="02D0896C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•通过include参数控制附加信息：</w:t>
      </w:r>
    </w:p>
    <w:p w14:paraId="3F522251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lifecycle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：生命周期各阶段时间戳（F118）</w:t>
      </w:r>
    </w:p>
    <w:p w14:paraId="4C6A7E62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resources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：最新资源使用率，取自instance_resource_stats最新记录（F119）</w:t>
      </w:r>
    </w:p>
    <w:p w14:paraId="4E78956E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sessions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：当前工作区访问会话列表（F119）</w:t>
      </w:r>
    </w:p>
    <w:p w14:paraId="676514C7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events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：实例事件流，按event_at倒序，默认返回最近50条</w:t>
      </w:r>
    </w:p>
    <w:p w14:paraId="0143BBA6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•不传include参数时仅返回实例核心字段。</w:t>
      </w:r>
    </w:p>
    <w:p w14:paraId="3B532374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•resources数据可能有最多60秒延迟（取决于采集频率）。</w:t>
      </w:r>
    </w:p>
    <w:p w14:paraId="4A852524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93" w:name="_Toc32674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17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.3管理员停止实例</w:t>
      </w:r>
      <w:bookmarkEnd w:id="93"/>
    </w:p>
    <w:p w14:paraId="7FE44AFE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17.3管理员停止实例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2A6F6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784722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DF355C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1639B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B88FA3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07EB3B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POST</w:t>
            </w:r>
          </w:p>
        </w:tc>
      </w:tr>
      <w:tr w14:paraId="1BD41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D07973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265504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/admin/instances/{id}/stop</w:t>
            </w:r>
          </w:p>
        </w:tc>
      </w:tr>
      <w:tr w14:paraId="682B5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4026C3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BA218F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74E3D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34CB8F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F813AB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SYSTEM_ADMIN</w:t>
            </w:r>
          </w:p>
        </w:tc>
      </w:tr>
      <w:tr w14:paraId="02EEB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414638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318F3E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是（Idempotency-Key）</w:t>
            </w:r>
          </w:p>
        </w:tc>
      </w:tr>
      <w:tr w14:paraId="65FB5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149ED2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2B4C79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M3</w:t>
            </w:r>
          </w:p>
        </w:tc>
      </w:tr>
      <w:tr w14:paraId="527E7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7F7128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029805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F120</w:t>
            </w:r>
          </w:p>
        </w:tc>
      </w:tr>
    </w:tbl>
    <w:p w14:paraId="64A82B92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路径参数</w:t>
      </w:r>
    </w:p>
    <w:p w14:paraId="5AD73971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路径参数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231B0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D13E64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A9E491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0E46FB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42B78C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46575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D9CA7C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id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335E3F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939DA6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4A1FF2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实例ID</w:t>
            </w:r>
          </w:p>
        </w:tc>
      </w:tr>
    </w:tbl>
    <w:p w14:paraId="4D73A55C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请求体（JSON）</w:t>
      </w:r>
    </w:p>
    <w:p w14:paraId="695999BC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请求体（JSON）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61807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073CD9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C255B6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CCD4BC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F149FE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7D6C6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CF3B1F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reason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CC3590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4D3399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82A17A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停止原因，记录到审计日志</w:t>
            </w:r>
          </w:p>
        </w:tc>
      </w:tr>
      <w:tr w14:paraId="53636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3F0802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force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C9FCA5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bool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6960D0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7FB4CC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是否强制停止（跳过优雅关闭），默认false</w:t>
            </w:r>
          </w:p>
        </w:tc>
      </w:tr>
      <w:tr w14:paraId="7B97F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4804D8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grace_period_seconds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3C99E0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01FE1A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6B7222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优雅关闭等待时间，默认30秒</w:t>
            </w:r>
          </w:p>
        </w:tc>
      </w:tr>
    </w:tbl>
    <w:p w14:paraId="54BC14D0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成功响应（202）</w:t>
      </w:r>
    </w:p>
    <w:p w14:paraId="5604F526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{"code":0,"message":"实例停止任务已提交","data":{"operation_id":"op-stop-001","trace_id":"trace-stop-abc","status":"PROCESSING","instance_id":100,"previous_status":"RUNNING","target_status":"STOPPED"},"request_id":"req-e9f0g1h2"}</w:t>
      </w:r>
    </w:p>
    <w:p w14:paraId="0487A7F3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</w:t>
      </w:r>
    </w:p>
    <w:p w14:paraId="1D1D6418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4FEF3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865E3C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7F8658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329E49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04FCB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028884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40405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8C593D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4F03EF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实例不存在</w:t>
            </w:r>
          </w:p>
        </w:tc>
      </w:tr>
      <w:tr w14:paraId="314FD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F76067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40905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C6055A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7269BB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实例当前状态不允许停止（如已为STOPPED/DESTROYING/DESTROYED）</w:t>
            </w:r>
          </w:p>
        </w:tc>
      </w:tr>
    </w:tbl>
    <w:p w14:paraId="5BCFCEE8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</w:t>
      </w:r>
    </w:p>
    <w:p w14:paraId="6004BFBF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•仅RUNNING/READY状态的实例可执行停止操作。</w:t>
      </w:r>
    </w:p>
    <w:p w14:paraId="11410D03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•停止前撤销该实例的全部活动会话（workspace_access_sessions状态置为REVOKED）。</w:t>
      </w:r>
    </w:p>
    <w:p w14:paraId="34D5728C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•调用适配器的stop契约方法，异步等待完成。</w:t>
      </w:r>
    </w:p>
    <w:p w14:paraId="7C6B5082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•状态流转：RUNNING/READY→STOPPED。</w:t>
      </w:r>
    </w:p>
    <w:p w14:paraId="219A406C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•force=true时直接发送SIGKILL等效信号，跳过优雅关闭流程。</w:t>
      </w:r>
    </w:p>
    <w:p w14:paraId="35C1DEE6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•操作写入audit_logs，记录reason和操作人。</w:t>
      </w:r>
    </w:p>
    <w:p w14:paraId="49528F2B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•停止完成后通过SSE推送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instance_stopped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事件。</w:t>
      </w:r>
    </w:p>
    <w:p w14:paraId="62BD4402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94" w:name="_Toc7150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17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.4强制销毁实例</w:t>
      </w:r>
      <w:bookmarkEnd w:id="94"/>
    </w:p>
    <w:p w14:paraId="0A09936D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17.4强制销毁实例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7F296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F03C9B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081F89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0A91A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812010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880923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POST</w:t>
            </w:r>
          </w:p>
        </w:tc>
      </w:tr>
      <w:tr w14:paraId="331D3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32A5BA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DE9CE9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/admin/instances/{id}/destroy</w:t>
            </w:r>
          </w:p>
        </w:tc>
      </w:tr>
      <w:tr w14:paraId="5E98D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25DF82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4F9E7E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170C9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96F41A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9D0071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SYSTEM_ADMIN</w:t>
            </w:r>
          </w:p>
        </w:tc>
      </w:tr>
      <w:tr w14:paraId="0E8C1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AB16AC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4D98EA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是（Idempotency-Key）</w:t>
            </w:r>
          </w:p>
        </w:tc>
      </w:tr>
      <w:tr w14:paraId="0536A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C5C468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4A556B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M3</w:t>
            </w:r>
          </w:p>
        </w:tc>
      </w:tr>
      <w:tr w14:paraId="37A39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DAA60C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612D5A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F121</w:t>
            </w:r>
          </w:p>
        </w:tc>
      </w:tr>
    </w:tbl>
    <w:p w14:paraId="41EEAC81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路径参数</w:t>
      </w:r>
    </w:p>
    <w:p w14:paraId="1F7CFBE7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路径参数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1FC67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5E8CB3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753BDB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19A99F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D989DF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26483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11AA81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id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4C750F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A3CB97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0E2C48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实例ID</w:t>
            </w:r>
          </w:p>
        </w:tc>
      </w:tr>
    </w:tbl>
    <w:p w14:paraId="460475C4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请求体（JSON）</w:t>
      </w:r>
    </w:p>
    <w:p w14:paraId="54553BBB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请求体（JSON）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3F0C1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19D524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DE20B8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1D42E5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A3EE35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3E309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692927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reason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3CF09C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6F210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974C63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销毁原因（必填，记录到审计日志）</w:t>
            </w:r>
          </w:p>
        </w:tc>
      </w:tr>
      <w:tr w14:paraId="13E54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5E0D86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skip_archive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F89CA5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bool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FDF071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04510B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是否跳过归档，默认false</w:t>
            </w:r>
          </w:p>
        </w:tc>
      </w:tr>
    </w:tbl>
    <w:p w14:paraId="73A827ED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成功响应（202）</w:t>
      </w:r>
    </w:p>
    <w:p w14:paraId="1256DDF9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{"code":0,"message":"实例销毁任务已提交","data":{"operation_id":"op-destroy-001","trace_id":"trace-destroy-abc","status":"PROCESSING","instance_id":100,"previous_status":"STOPPED","target_status":"DESTROYED","archive_status":"COMPLETED"},"request_id":"req-i3j4k5l6"}</w:t>
      </w:r>
    </w:p>
    <w:p w14:paraId="197FC25B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</w:t>
      </w:r>
    </w:p>
    <w:p w14:paraId="58BD643E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76F00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3F2402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76CA30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058AD7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4C895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09DD5A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40405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B17D6A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5166E3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实例不存在</w:t>
            </w:r>
          </w:p>
        </w:tc>
      </w:tr>
      <w:tr w14:paraId="3F39F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0FDE57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40906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266672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940CF5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实例当前状态不允许销毁（如已为DESTROYED/DESTROYING）</w:t>
            </w:r>
          </w:p>
        </w:tc>
      </w:tr>
      <w:tr w14:paraId="0EAA9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74D968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42204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8CC31C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422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BF5F76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归档未完成且skip_archive=false</w:t>
            </w:r>
          </w:p>
        </w:tc>
      </w:tr>
    </w:tbl>
    <w:p w14:paraId="4AD2A772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</w:t>
      </w:r>
    </w:p>
    <w:p w14:paraId="2EDCDF1B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•仅STOPPED状态的实例可直接销毁；RUNNING/READY状态需先停止。</w:t>
      </w:r>
    </w:p>
    <w:p w14:paraId="7FB6409B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•销毁前校验归档状态：若实例数据尚未归档到MinIO且skip_archive=false，返回422。</w:t>
      </w:r>
    </w:p>
    <w:p w14:paraId="5D1871C6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•销毁前释放用户配额（更新user_quotas的used_*字段）。</w:t>
      </w:r>
    </w:p>
    <w:p w14:paraId="5A9CB61B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•销毁前撤销全部活动会话。</w:t>
      </w:r>
    </w:p>
    <w:p w14:paraId="7EF8CCC8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•调用适配器的destroy契约方法，异步等待完成。</w:t>
      </w:r>
    </w:p>
    <w:p w14:paraId="6F7700AF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•状态流转：STOPPED→DESTROYING→DESTROYED。</w:t>
      </w:r>
    </w:p>
    <w:p w14:paraId="16ED8629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•销毁完成后通过SSE推送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instance_destroyed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事件。</w:t>
      </w:r>
    </w:p>
    <w:p w14:paraId="68FF2C62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•操作写入audit_logs，记录reason、操作人、配额释放详情。</w:t>
      </w:r>
    </w:p>
    <w:p w14:paraId="50BD78E5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95" w:name="_Toc32404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17.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5装载任务与步骤</w:t>
      </w:r>
      <w:bookmarkEnd w:id="95"/>
    </w:p>
    <w:p w14:paraId="113A9981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17.5装载任务与步骤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30D1D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418E15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D496F4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5710D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1479DC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A00101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GET</w:t>
            </w:r>
          </w:p>
        </w:tc>
      </w:tr>
      <w:tr w14:paraId="30150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B468CD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FB3555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/admin/instances/{id}/provisioning</w:t>
            </w:r>
          </w:p>
        </w:tc>
      </w:tr>
      <w:tr w14:paraId="75769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EAA138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72A9B9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09FF5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A0F218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09BAD0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SYSTEM_ADMIN</w:t>
            </w:r>
          </w:p>
        </w:tc>
      </w:tr>
      <w:tr w14:paraId="05969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1FC1A3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BD2547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是（只读）</w:t>
            </w:r>
          </w:p>
        </w:tc>
      </w:tr>
      <w:tr w14:paraId="00769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7C1753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C28B82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M3</w:t>
            </w:r>
          </w:p>
        </w:tc>
      </w:tr>
      <w:tr w14:paraId="20CEF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DEADC4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B74A72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F122</w:t>
            </w:r>
          </w:p>
        </w:tc>
      </w:tr>
    </w:tbl>
    <w:p w14:paraId="69DB90A1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路径参数</w:t>
      </w:r>
    </w:p>
    <w:p w14:paraId="6FE4E49F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路径参数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3DA14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F261A7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F49105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1214EF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47368A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12138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288981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id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E07289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A04A86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3A8A4C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实例ID</w:t>
            </w:r>
          </w:p>
        </w:tc>
      </w:tr>
    </w:tbl>
    <w:p w14:paraId="2747A735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</w:t>
      </w:r>
    </w:p>
    <w:p w14:paraId="0B69D43B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instance_id":100,"job":{"id":300,"idempotency_key":"idem-prov-001","status":"RUNNING","failure_stage":null,"retry_count":0,"next_retry_at":null,"trace_id":"trace-prov-xyz","created_at":"2025-07-01T09:00:05Z"},"steps":[{"id":1,"step_order":1,"stage":"VALIDATE_QUOTA","status":"COMPLETED","progress_percent":100,"error_code":null,"started_at":"2025-07-01T09:00:05Z","finished_at":"2025-07-01T09:00:06Z"},{"id":2,"step_order":2,"stage":"CREATE_RUNTIME","status":"RUNNING","progress_percent":65,"error_code":null,"started_at":"2025-07-01T09:00:06Z","finished_at":null},{"id":3,"step_order":3,"stage":"CONFIGURE_NETWORK","status":"PENDING","progress_percent":0,"error_code":null,"started_at":null,"finished_at":null},{"id":4,"step_order":4,"stage":"INITIALIZE_ENVIRONMENT","status":"PENDING","progress_percent":0,"error_code":null,"started_at":null,"finished_at":null}],"overall_progress_percent":40},"request_id":"req-m7n8o9p0"}</w:t>
      </w:r>
    </w:p>
    <w:p w14:paraId="2F9AB755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</w:t>
      </w:r>
    </w:p>
    <w:p w14:paraId="39617DE9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2A7BA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A5DA12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7F5E8F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560EA3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33D6C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EE3A6F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40405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CEA364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ABF14B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实例不存在</w:t>
            </w:r>
          </w:p>
        </w:tc>
      </w:tr>
      <w:tr w14:paraId="7B5C5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013239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40406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BAD85C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C5E923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该实例无装载任务（尚未触发或已清理）</w:t>
            </w:r>
          </w:p>
        </w:tc>
      </w:tr>
    </w:tbl>
    <w:p w14:paraId="1E769E90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</w:t>
      </w:r>
    </w:p>
    <w:p w14:paraId="17798F2E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•返回装载任务（instance_provisioning_jobs）及其关联的全部步骤（instance_provisioning_steps）。</w:t>
      </w:r>
    </w:p>
    <w:p w14:paraId="6AC54274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•步骤按step_order升序排列。</w:t>
      </w:r>
    </w:p>
    <w:p w14:paraId="551AC000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•overall_progress_percent为所有步骤的加权进度。</w:t>
      </w:r>
    </w:p>
    <w:p w14:paraId="32B316FF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•若任务失败，failure_stage标识失败阶段，对应步骤的error_code记录错误码。</w:t>
      </w:r>
    </w:p>
    <w:p w14:paraId="4E8EBEA9">
      <w:pPr>
        <w:spacing w:before="20" w:after="20" w:line="288" w:lineRule="auto"/>
        <w:ind w:left="227" w:hanging="283"/>
        <w:rPr>
          <w:rFonts w:hint="eastAsia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•支持通过SSE实时推送步骤进度更新。</w:t>
      </w:r>
    </w:p>
    <w:p w14:paraId="0C11EC4A">
      <w:pPr>
        <w:pStyle w:val="3"/>
        <w:bidi w:val="0"/>
        <w:jc w:val="center"/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96" w:name="_Toc19188"/>
      <w:r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18.管理端API—可靠性治理（/admin/compensation-*）</w:t>
      </w:r>
      <w:bookmarkEnd w:id="96"/>
    </w:p>
    <w:p w14:paraId="24673894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97" w:name="_Toc30733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18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.1补偿任务列表</w:t>
      </w:r>
      <w:bookmarkEnd w:id="97"/>
    </w:p>
    <w:p w14:paraId="1C511F7F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18.1补偿任务列表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73B66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3B6423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8ABF0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3AECD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1F4198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87659D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GET</w:t>
            </w:r>
          </w:p>
        </w:tc>
      </w:tr>
      <w:tr w14:paraId="22306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CA81B8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5B32C8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/admin/compensation-jobs</w:t>
            </w:r>
          </w:p>
        </w:tc>
      </w:tr>
      <w:tr w14:paraId="482E9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5756EB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22E5D8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05B66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B3BB31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5D96DA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SYSTEM_ADMIN</w:t>
            </w:r>
          </w:p>
        </w:tc>
      </w:tr>
      <w:tr w14:paraId="5278D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D106B0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9A5A4C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是（只读）</w:t>
            </w:r>
          </w:p>
        </w:tc>
      </w:tr>
      <w:tr w14:paraId="4843D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08642B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87A159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M3</w:t>
            </w:r>
          </w:p>
        </w:tc>
      </w:tr>
      <w:tr w14:paraId="62194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2623E5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04B650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F123</w:t>
            </w:r>
          </w:p>
        </w:tc>
      </w:tr>
    </w:tbl>
    <w:p w14:paraId="7EF07B86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请求参数（Query）</w:t>
      </w:r>
    </w:p>
    <w:p w14:paraId="38AC3B8B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请求参数（Query）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8"/>
        <w:gridCol w:w="2208"/>
        <w:gridCol w:w="2143"/>
        <w:gridCol w:w="3631"/>
      </w:tblGrid>
      <w:tr w14:paraId="26B2B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76F079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104C40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EC368E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F4AED6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4FC74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E734C5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page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FC8D1A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3367AD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428C5D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页码，默认1</w:t>
            </w:r>
          </w:p>
        </w:tc>
      </w:tr>
      <w:tr w14:paraId="7378A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966307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page_size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415B5C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8CE30F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F64701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每页条数，默认20，最大100</w:t>
            </w:r>
          </w:p>
        </w:tc>
      </w:tr>
      <w:tr w14:paraId="18C77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342DD3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status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144F0C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FF2F33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F686F5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任务状态：PENDING/RUNNING/SUCCEEDED/FAILED/MANUAL</w:t>
            </w:r>
          </w:p>
        </w:tc>
      </w:tr>
      <w:tr w14:paraId="5ABFA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F5E67B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aggregate_type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EF9DAC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B6F2DD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2D241E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聚合根类型：INSTANCE/ASSIGNMENT</w:t>
            </w:r>
          </w:p>
        </w:tc>
      </w:tr>
      <w:tr w14:paraId="13551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34E6F2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failure_stage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63A53A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5937C4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CE2512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失败阶段筛选</w:t>
            </w:r>
          </w:p>
        </w:tc>
      </w:tr>
      <w:tr w14:paraId="4B324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77557F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created_after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A28680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DB8B21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DE9899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创建时间起始（ISO8601）</w:t>
            </w:r>
          </w:p>
        </w:tc>
      </w:tr>
      <w:tr w14:paraId="320AF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687BA0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created_before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4CDDEC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4339C8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1A2F09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创建时间截止（ISO8601）</w:t>
            </w:r>
          </w:p>
        </w:tc>
      </w:tr>
      <w:tr w14:paraId="4599F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1F142A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sort_by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903FBC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E9669A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740EF1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排序字段：created_at/next_retry_at/retry_count，默认created_at</w:t>
            </w:r>
          </w:p>
        </w:tc>
      </w:tr>
      <w:tr w14:paraId="6EDED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221589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sort_order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3932AB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C5E069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6FF396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asc/desc，默认desc</w:t>
            </w:r>
          </w:p>
        </w:tc>
      </w:tr>
    </w:tbl>
    <w:p w14:paraId="5B3F91FB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</w:t>
      </w:r>
    </w:p>
    <w:p w14:paraId="70876211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items":[{"id":500,"aggregate_type":"INSTANCE","aggregate_id":"100","idempotency_key":"idem-comp-001","failure_stage":"CREATE_RUNTIME","status":"FAILED","retry_count":3,"max_retries":5,"next_retry_at":"2025-07-01T15:30:00Z","last_error":"Dockerdaemonconnectiontimeoutafter30s","human_resolution":null,"resolved_at":null,"created_at":"2025-07-01T09:00:10Z","updated_at":"2025-07-01T14:00:00Z"}],"page":1,"page_size":20,"total":12},"request_id":"req-q1r2s3t4"}</w:t>
      </w:r>
    </w:p>
    <w:p w14:paraId="55221D51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</w:t>
      </w:r>
    </w:p>
    <w:p w14:paraId="1510762E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•默认按created_at倒序排列。</w:t>
      </w:r>
    </w:p>
    <w:p w14:paraId="3E6C932D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•支持按状态、聚合根类型、失败阶段、时间范围组合筛选。</w:t>
      </w:r>
    </w:p>
    <w:p w14:paraId="7EAC478C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•MANUAL状态表示已超过最大重试次数，需人工介入。</w:t>
      </w:r>
    </w:p>
    <w:p w14:paraId="35092B14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•列表中包含最近一次错误信息（last_error截断为200字符）。</w:t>
      </w:r>
    </w:p>
    <w:p w14:paraId="64488CEA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98" w:name="_Toc11396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18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.2幂等重试补偿任务</w:t>
      </w:r>
      <w:bookmarkEnd w:id="98"/>
    </w:p>
    <w:p w14:paraId="02AAF5BD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18.2幂等重试补偿任务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01D50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B7C4D8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400B18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1C1D6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E722DF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630DE3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POST</w:t>
            </w:r>
          </w:p>
        </w:tc>
      </w:tr>
      <w:tr w14:paraId="1EA7D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EB4ABB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DC3880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/admin/compensation-jobs/{id}/retry</w:t>
            </w:r>
          </w:p>
        </w:tc>
      </w:tr>
      <w:tr w14:paraId="0C2B8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2E761E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889028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5C8A6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2FF8E7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154CB4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SYSTEM_ADMIN</w:t>
            </w:r>
          </w:p>
        </w:tc>
      </w:tr>
      <w:tr w14:paraId="20AF2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7380C4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08C959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是（Idempotency-Key）</w:t>
            </w:r>
          </w:p>
        </w:tc>
      </w:tr>
      <w:tr w14:paraId="17979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0B6D34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39C1C4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M3</w:t>
            </w:r>
          </w:p>
        </w:tc>
      </w:tr>
      <w:tr w14:paraId="7F0D5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4E861A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C085AF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F124</w:t>
            </w:r>
          </w:p>
        </w:tc>
      </w:tr>
    </w:tbl>
    <w:p w14:paraId="5C7B158D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路径参数</w:t>
      </w:r>
    </w:p>
    <w:p w14:paraId="21FF2BA3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路径参数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36131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07AF55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481BB6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13F84B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F73D8B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6EF3A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04FC43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id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6D52EA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764BE4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3B9779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补偿任务ID</w:t>
            </w:r>
          </w:p>
        </w:tc>
      </w:tr>
    </w:tbl>
    <w:p w14:paraId="718D8B7E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请求体（JSON）</w:t>
      </w:r>
    </w:p>
    <w:p w14:paraId="37BFD400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请求体（JSON）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41C80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24FA3D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192932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CBA86F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013237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2FD57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4ABE4E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idempotency_key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8DD8F5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4E81AF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F32AD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自定义幂等键，不传则使用任务原始幂等键</w:t>
            </w:r>
          </w:p>
        </w:tc>
      </w:tr>
    </w:tbl>
    <w:p w14:paraId="06E39481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成功响应（202）</w:t>
      </w:r>
    </w:p>
    <w:p w14:paraId="3264AB9B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{"code":0,"message":"补偿任务重试已提交","data":{"operation_id":"op-retry-001","trace_id":"trace-retry-abc","status":"PROCESSING","job_id":500,"retry_count":4,"idempotency_key":"idem-comp-001"},"request_id":"req-u5v6w7x8"}</w:t>
      </w:r>
    </w:p>
    <w:p w14:paraId="4942E03F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</w:t>
      </w:r>
    </w:p>
    <w:p w14:paraId="59223F3E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623FA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C29AF0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CE3972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B86419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13D02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E96F4A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40407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580675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41D54D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补偿任务不存在</w:t>
            </w:r>
          </w:p>
        </w:tc>
      </w:tr>
      <w:tr w14:paraId="1E540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FEEDFA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40907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A3DF46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62E50A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任务当前状态为RUNNING或SUCCEEDED，不可重试</w:t>
            </w:r>
          </w:p>
        </w:tc>
      </w:tr>
      <w:tr w14:paraId="2F512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35352A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40908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2663FA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BB923D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相同幂等键的重试正在执行中</w:t>
            </w:r>
          </w:p>
        </w:tc>
      </w:tr>
    </w:tbl>
    <w:p w14:paraId="4DC97297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</w:t>
      </w:r>
    </w:p>
    <w:p w14:paraId="63A94E70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•仅FAILED/MANUAL状态的任务可重试。</w:t>
      </w:r>
    </w:p>
    <w:p w14:paraId="33D4249B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•重试使用任务原始幂等键，确保相同幂等键不重复执行（F124）。</w:t>
      </w:r>
    </w:p>
    <w:p w14:paraId="6623EFCC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•重试时retry_count加1，若超过max_retries则状态转为MANUAL。</w:t>
      </w:r>
    </w:p>
    <w:p w14:paraId="7A5D8731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•重试间隔采用指数退避策略：base_interval*2^(retry_count-1)。</w:t>
      </w:r>
    </w:p>
    <w:p w14:paraId="0716ECDB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•操作写入audit_logs。</w:t>
      </w:r>
    </w:p>
    <w:p w14:paraId="052CB3CE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99" w:name="_Toc17545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18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.3人工处置补偿任务</w:t>
      </w:r>
      <w:bookmarkEnd w:id="99"/>
    </w:p>
    <w:p w14:paraId="2A6BA50A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18.3人工处置补偿任务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36AD2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6D4066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B580AA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0F72D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DE9A57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560D4E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POST</w:t>
            </w:r>
          </w:p>
        </w:tc>
      </w:tr>
      <w:tr w14:paraId="11082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257C1D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CE4DE8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/admin/compensation-jobs/{id}/resolve</w:t>
            </w:r>
          </w:p>
        </w:tc>
      </w:tr>
      <w:tr w14:paraId="3612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8FBFD1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27505B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38B22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323FC6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BD4EAD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SYSTEM_ADMIN</w:t>
            </w:r>
          </w:p>
        </w:tc>
      </w:tr>
      <w:tr w14:paraId="20762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7E8886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BFAC33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是（Idempotency-Key）</w:t>
            </w:r>
          </w:p>
        </w:tc>
      </w:tr>
      <w:tr w14:paraId="55E5C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84A071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FB95E0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M3</w:t>
            </w:r>
          </w:p>
        </w:tc>
      </w:tr>
      <w:tr w14:paraId="139D8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AB2885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FD471C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F125</w:t>
            </w:r>
          </w:p>
        </w:tc>
      </w:tr>
    </w:tbl>
    <w:p w14:paraId="15653C21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路径参数</w:t>
      </w:r>
    </w:p>
    <w:p w14:paraId="29B9188C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路径参数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03498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CF9CC1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50168C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515631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9348AA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7EADD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889059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id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2E608B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3356E3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2447A3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补偿任务ID</w:t>
            </w:r>
          </w:p>
        </w:tc>
      </w:tr>
    </w:tbl>
    <w:p w14:paraId="6AEBF86C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请求体（JSON）</w:t>
      </w:r>
    </w:p>
    <w:p w14:paraId="590EBAE6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请求体（JSON）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4"/>
        <w:gridCol w:w="2365"/>
        <w:gridCol w:w="2330"/>
        <w:gridCol w:w="3181"/>
      </w:tblGrid>
      <w:tr w14:paraId="2D8DD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C9FCBA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A09F48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DE4BD9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6AC0F0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4C8CB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AB3AF4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resolution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7A5B06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AE6465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B380E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处置结论，记录人工处理结果</w:t>
            </w:r>
          </w:p>
        </w:tc>
      </w:tr>
      <w:tr w14:paraId="4482D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98897A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resolution_type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D59199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B74CD6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9F6206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处置类型：MANUAL_FIXED/SKIP/ESCALATE/ABANDON</w:t>
            </w:r>
          </w:p>
        </w:tc>
      </w:tr>
      <w:tr w14:paraId="3E394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A0D02B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detail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311C98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2BDD40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038A34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处置详细说明</w:t>
            </w:r>
          </w:p>
        </w:tc>
      </w:tr>
    </w:tbl>
    <w:p w14:paraId="3ED372B1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</w:t>
      </w:r>
    </w:p>
    <w:p w14:paraId="43B93813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id":500,"status":"SUCCEEDED","human_resolution":{"resolution":"手动修复Dockerdaemon连接后重新创建容器成功","resolution_type":"MANUAL_FIXED","detail":"重启docker.service后问题恢复","resolved_by":"admin@example.com","resolved_at":"2025-07-01T16:00:00Z"}},"request_id":"req-y9z0a1b2"}</w:t>
      </w:r>
    </w:p>
    <w:p w14:paraId="728822C2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</w:t>
      </w:r>
    </w:p>
    <w:p w14:paraId="6EBA7B85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3E885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7ADBF7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6E5A05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1132C3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0BB29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A49EFE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40407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2CCE0F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776830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补偿任务不存在</w:t>
            </w:r>
          </w:p>
        </w:tc>
      </w:tr>
      <w:tr w14:paraId="32D2E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9F4120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40909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54BA5E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AA38E8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任务状态为RUNNING或SUCCEEDED，不可人工处置</w:t>
            </w:r>
          </w:p>
        </w:tc>
      </w:tr>
    </w:tbl>
    <w:p w14:paraId="13D57A5C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</w:t>
      </w:r>
    </w:p>
    <w:p w14:paraId="360016B0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•仅FAILED/MANUAL状态的任务可人工处置。</w:t>
      </w:r>
    </w:p>
    <w:p w14:paraId="6F321FF9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•人工处置记录结论（human_resolution）但不修改历史事件（instance_events保持不变）。</w:t>
      </w:r>
    </w:p>
    <w:p w14:paraId="7498570E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•resolution_type枚举：</w:t>
      </w:r>
    </w:p>
    <w:p w14:paraId="76B68365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MANUAL_FIXED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：人工修复完成，状态转为SUCCEEDED</w:t>
      </w:r>
    </w:p>
    <w:p w14:paraId="1BF9294F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SKIP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：跳过该补偿任务，状态转为SUCCEEDED</w:t>
      </w:r>
    </w:p>
    <w:p w14:paraId="4D6C9AF7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ESCALATE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：升级处理，保持MANUAL状态，记录升级信息</w:t>
      </w:r>
    </w:p>
    <w:p w14:paraId="010CEB2A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ABANDON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：放弃处理，状态转为FAILED（终态）</w:t>
      </w:r>
    </w:p>
    <w:p w14:paraId="54F6AE89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•操作写入audit_logs，记录处置人、处置类型和结论。</w:t>
      </w:r>
    </w:p>
    <w:p w14:paraId="5B4826EB">
      <w:pPr>
        <w:pStyle w:val="3"/>
        <w:bidi w:val="0"/>
        <w:jc w:val="center"/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100" w:name="_Toc25135"/>
      <w:r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19.管理端API—运营监控（/admin/health,/admin/alerts）</w:t>
      </w:r>
      <w:bookmarkEnd w:id="100"/>
    </w:p>
    <w:p w14:paraId="79C8CA38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01" w:name="_Toc1613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19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.1服务健康检查</w:t>
      </w:r>
      <w:bookmarkEnd w:id="101"/>
    </w:p>
    <w:p w14:paraId="090946E5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19.1服务健康检查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5FDEF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765E82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AAFCAB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2C0ED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A9D266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48D640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GET</w:t>
            </w:r>
          </w:p>
        </w:tc>
      </w:tr>
      <w:tr w14:paraId="6E9A0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E9919C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A28B03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/admin/health</w:t>
            </w:r>
          </w:p>
        </w:tc>
      </w:tr>
      <w:tr w14:paraId="5D335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369C91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32C10F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70AA4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096966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A86D12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SYSTEM_ADMIN</w:t>
            </w:r>
          </w:p>
        </w:tc>
      </w:tr>
      <w:tr w14:paraId="50050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E3A7B9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C32349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是（只读）</w:t>
            </w:r>
          </w:p>
        </w:tc>
      </w:tr>
      <w:tr w14:paraId="47F94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92DDAC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5CC1FB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M3</w:t>
            </w:r>
          </w:p>
        </w:tc>
      </w:tr>
      <w:tr w14:paraId="20D22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C874F8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6D5891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F126</w:t>
            </w:r>
          </w:p>
        </w:tc>
      </w:tr>
    </w:tbl>
    <w:p w14:paraId="648C710C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请求参数（Query）</w:t>
      </w:r>
    </w:p>
    <w:p w14:paraId="206F6C1C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请求参数（Query）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0E90E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1A67E6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EA6C9D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0583F2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0D493D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2CD9A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1C9017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verbose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96E953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bool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4808EE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41C586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是否返回详细检查项，默认false</w:t>
            </w:r>
          </w:p>
        </w:tc>
      </w:tr>
    </w:tbl>
    <w:p w14:paraId="1D74BDCF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</w:t>
      </w:r>
    </w:p>
    <w:p w14:paraId="03C6A7F5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overall_status":"HEALTHY","checked_at":"2025-07-01T14:30:00Z","components":{"api":{"status":"UP","response_time_ms":12,"version":"1.0.0"},"worker":{"status":"UP","active_workers":4,"queued_tasks":7,"response_time_ms":5},"mysql":{"status":"UP","response_time_ms":3,"connections_active":42,"connections_max":200},"redis":{"status":"UP","response_time_ms":1,"memory_used_mb":256,"connected_clients":18},"minio":{"status":"UP","response_time_ms":25,"bucket_count":5,"total_storage_mb":102400},"runtime_adapters":{"status":"DEGRADED","total":3,"healthy":2,"degraded":1,"unhealthy":0,"details":[{"adapter_name":"docker-adapter-01","status":"HEALTHY"},{"adapter_name":"kvm-adapter-01","status":"HEALTHY"},{"adapter_name":"docker-adapter-02","status":"DEGRADED","reason":"Storagepoolusageabove85%"}]}}},"request_id":"req-c3d4e5f6"}</w:t>
      </w:r>
    </w:p>
    <w:p w14:paraId="6B7BEA35">
      <w:pPr>
        <w:spacing w:before="0" w:after="40"/>
        <w:rPr>
          <w:rFonts w:hint="eastAsia" w:ascii="宋体" w:hAnsi="宋体" w:eastAsia="宋体" w:cs="宋体"/>
        </w:rPr>
      </w:pPr>
    </w:p>
    <w:p w14:paraId="3A2DD55E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</w:t>
      </w:r>
    </w:p>
    <w:p w14:paraId="0A3B3F11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•健康检查覆盖6类组件：API、Worker（Celery）、MySQL、Redis、MinIO、运行时适配器。</w:t>
      </w:r>
    </w:p>
    <w:p w14:paraId="25FB2781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•overall_status取所有组件的最差状态：任一UNHEALTHY则整体UNHEALTHY，否则有DEGRADED则整体DEGRADED。</w:t>
      </w:r>
    </w:p>
    <w:p w14:paraId="45D24888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•verbose=false时仅返回overall_status和各组件status。</w:t>
      </w:r>
    </w:p>
    <w:p w14:paraId="5AF9627B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•verbose=true时返回详细指标（连接数、响应时间、存储用量等）。</w:t>
      </w:r>
    </w:p>
    <w:p w14:paraId="09CC1881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•该接口用于平台管理首页的健康概览展示。</w:t>
      </w:r>
    </w:p>
    <w:p w14:paraId="0F5716A2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•响应时间超过阈值（默认5秒）的组件标记为DEGRADED。</w:t>
      </w:r>
    </w:p>
    <w:p w14:paraId="6EED8213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02" w:name="_Toc22582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19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.2资源概览</w:t>
      </w:r>
      <w:bookmarkEnd w:id="102"/>
    </w:p>
    <w:p w14:paraId="667F67A2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19.2资源概览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4304F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03795E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0A10B8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75B2E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7A9DFC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9C458E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GET</w:t>
            </w:r>
          </w:p>
        </w:tc>
      </w:tr>
      <w:tr w14:paraId="415A2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829A39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4E13FC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/admin/metrics/overview</w:t>
            </w:r>
          </w:p>
        </w:tc>
      </w:tr>
      <w:tr w14:paraId="22E02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3DAEA5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85B191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5E0B9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FE8137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8F3A1F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SYSTEM_ADMIN</w:t>
            </w:r>
          </w:p>
        </w:tc>
      </w:tr>
      <w:tr w14:paraId="37FAF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633E17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066DDC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是（只读）</w:t>
            </w:r>
          </w:p>
        </w:tc>
      </w:tr>
      <w:tr w14:paraId="0F4DC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B158BF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384FDA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M3</w:t>
            </w:r>
          </w:p>
        </w:tc>
      </w:tr>
      <w:tr w14:paraId="4594B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B76F0F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784FDB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F127</w:t>
            </w:r>
          </w:p>
        </w:tc>
      </w:tr>
    </w:tbl>
    <w:p w14:paraId="05F06452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请求参数（Query）</w:t>
      </w:r>
    </w:p>
    <w:p w14:paraId="4F6FF82F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请求参数（Query）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78DEF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33CF11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0DDD0F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4A247D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73DD8A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19DCB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B881A3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period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55EC29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B0C4AA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58E60F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统计周期：1h/6h/24h/7d/30d，默认24h</w:t>
            </w:r>
          </w:p>
        </w:tc>
      </w:tr>
      <w:tr w14:paraId="0440E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A6779F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runtime_type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4DAE0E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F64248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CE8D37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按运行时类型筛选：CONTAINER/VIRTUAL_MACHINE</w:t>
            </w:r>
          </w:p>
        </w:tc>
      </w:tr>
    </w:tbl>
    <w:p w14:paraId="3BCC9685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</w:t>
      </w:r>
    </w:p>
    <w:p w14:paraId="2CADBB1F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period":"24h","generated_at":"2025-07-01T14:30:00Z","instances":{"total_active":45,"by_status":{"PROVISIONING":3,"READY":5,"RUNNING":32,"STOPPED":5},"by_runtime_type":{"CONTAINER":30,"VIRTUAL_MACHINE":15},"created_count":28,"destroyed_count":12},"resources":{"total_cpu_allocated":120,"total_cpu_capacity":256,"total_memory_allocated_mb":196608,"total_memory_capacity_mb":524288,"total_storage_used_mb":512000,"total_storage_capacity_mb":2097152,"total_gpu_allocated":8,"total_gpu_capacity":16,"avg_cpu_usage_percent":52.3,"avg_memory_usage_percent":68.7},"users":{"total_active":98,"online_now":34},"compensation":{"pending_jobs":2,"failed_jobs":1,"manual_jobs":3},"trend":{"instance_count_series":[{"timestamp":"2025-06-30T15:00:00Z","count":30},{"timestamp":"2025-07-01T14:00:00Z","count":45}]}},"request_id":"req-g7h8i9j0"}</w:t>
      </w:r>
    </w:p>
    <w:p w14:paraId="75AC9FA1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</w:t>
      </w:r>
    </w:p>
    <w:p w14:paraId="72760D37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•资源概览聚合展示平台当前运行状态，用于管理首页仪表盘。</w:t>
      </w:r>
    </w:p>
    <w:p w14:paraId="002D3C67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•instances部分统计各状态的实例数量和创建/销毁计数。</w:t>
      </w:r>
    </w:p>
    <w:p w14:paraId="4B13501B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•resources部分统计资源分配率和平均使用率。</w:t>
      </w:r>
    </w:p>
    <w:p w14:paraId="68A3A3D6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•compensation部分统计待处理、失败和需人工处理的补偿任务数。</w:t>
      </w:r>
    </w:p>
    <w:p w14:paraId="40EE63AF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•trend部分返回时间序列数据，用于趋势图表展示。</w:t>
      </w:r>
    </w:p>
    <w:p w14:paraId="526F1FD7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•数据从Redis缓存读取，缓存有效期60秒。</w:t>
      </w:r>
    </w:p>
    <w:p w14:paraId="3B6B61E2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03" w:name="_Toc18272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19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.3告警列表</w:t>
      </w:r>
      <w:bookmarkEnd w:id="103"/>
    </w:p>
    <w:p w14:paraId="471C8C1C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19.3告警列表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3A15D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2A1F13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48FE6B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68CB3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618ECF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85926C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GET</w:t>
            </w:r>
          </w:p>
        </w:tc>
      </w:tr>
      <w:tr w14:paraId="0FD14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7747A4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080F48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/admin/alerts</w:t>
            </w:r>
          </w:p>
        </w:tc>
      </w:tr>
      <w:tr w14:paraId="041A2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BC91BA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F94F0D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21F30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2CDE7D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8CD9C8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SYSTEM_ADMIN</w:t>
            </w:r>
          </w:p>
        </w:tc>
      </w:tr>
      <w:tr w14:paraId="3D60A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6CD5EB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4AB2DC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是（只读）</w:t>
            </w:r>
          </w:p>
        </w:tc>
      </w:tr>
      <w:tr w14:paraId="7C42A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A95E33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9E19B2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M3</w:t>
            </w:r>
          </w:p>
        </w:tc>
      </w:tr>
      <w:tr w14:paraId="30BB3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D57F31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F37680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F128</w:t>
            </w:r>
          </w:p>
        </w:tc>
      </w:tr>
    </w:tbl>
    <w:p w14:paraId="2C4F2ACC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请求参数（Query）</w:t>
      </w:r>
    </w:p>
    <w:p w14:paraId="2769EE0A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请求参数（Query）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2"/>
        <w:gridCol w:w="2403"/>
        <w:gridCol w:w="2375"/>
        <w:gridCol w:w="3090"/>
      </w:tblGrid>
      <w:tr w14:paraId="6FE9E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CCA938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0D3625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2FABC3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CCDD0E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7573F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9AABBB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page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A9687F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A8A1D9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604EC5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页码，默认1</w:t>
            </w:r>
          </w:p>
        </w:tc>
      </w:tr>
      <w:tr w14:paraId="742D5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9BB274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page_size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DB1F63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67FA0E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C8BD11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每页条数，默认20，最大100</w:t>
            </w:r>
          </w:p>
        </w:tc>
      </w:tr>
      <w:tr w14:paraId="54218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3F570F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severity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11E868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A87467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0C33DD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告警级别：CRITICAL/WARNING/INFO</w:t>
            </w:r>
          </w:p>
        </w:tc>
      </w:tr>
      <w:tr w14:paraId="5419A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97CE5C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status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B8A36F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CCB690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0C1927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告警状态：ACTIVE/ACKNOWLEDGED/RESOLVED</w:t>
            </w:r>
          </w:p>
        </w:tc>
      </w:tr>
      <w:tr w14:paraId="3FC4F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0E2FE8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source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3F1207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17A0FE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088788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告警来源：RUNTIME/SYSTEM/COMPENSATION/QUOTA</w:t>
            </w:r>
          </w:p>
        </w:tc>
      </w:tr>
      <w:tr w14:paraId="685BA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53FEDE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created_after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E50B90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354B81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68E921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创建时间起始（ISO8601）</w:t>
            </w:r>
          </w:p>
        </w:tc>
      </w:tr>
      <w:tr w14:paraId="34AAE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DE1568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sort_by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3461D8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959E83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98B00C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排序字段：created_at/severity，默认created_at</w:t>
            </w:r>
          </w:p>
        </w:tc>
      </w:tr>
      <w:tr w14:paraId="558A9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089ED3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sort_order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E1D79D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230ECA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0480F7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asc/desc，默认desc</w:t>
            </w:r>
          </w:p>
        </w:tc>
      </w:tr>
    </w:tbl>
    <w:p w14:paraId="3E03FB97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</w:t>
      </w:r>
    </w:p>
    <w:p w14:paraId="58AE67B5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items":[{"id":800,"severity":"WARNING","status":"ACTIVE","source":"RUNTIME","title":"Docker适配器docker-adapter-02存储池使用率超过85%","detail":"当前使用率87.3%，阈值85%","affected_resource":{"type":"runtime_adapter","id":"3","name":"docker-adapter-02"},"acknowledged":false,"created_at":"2025-07-01T13:00:00Z","updated_at":"2025-07-01T13:00:00Z"},{"id":801,"severity":"CRITICAL","status":"ACTIVE","source":"COMPENSATION","title":"补偿任务#500已超过最大重试次数","detail":"aggregate_type=INSTANCE,aggregate_id=100,failure_stage=CREATE_RUNTIME","affected_resource":{"type":"compensation_job","id":"500"},"acknowledged":false,"created_at":"2025-07-01T14:00:00Z","updated_at":"2025-07-01T14:00:00Z"}],"page":1,"page_size":20,"total":5},"request_id":"req-k1l2m3n4"}</w:t>
      </w:r>
    </w:p>
    <w:p w14:paraId="460171FC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</w:t>
      </w:r>
    </w:p>
    <w:p w14:paraId="4EE1738D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•告警由系统自动产生，基于预定义规则（资源阈值、补偿失败、配额超限等）。</w:t>
      </w:r>
    </w:p>
    <w:p w14:paraId="6BE75604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•告警级别：CRITICAL（需立即处理）、WARNING（需关注）、INFO（信息通知）。</w:t>
      </w:r>
    </w:p>
    <w:p w14:paraId="01862CEC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•默认按created_at倒序排列。</w:t>
      </w:r>
    </w:p>
    <w:p w14:paraId="419838BD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•新告警通过SSE推送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alert_created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事件。</w:t>
      </w:r>
    </w:p>
    <w:p w14:paraId="730CC4E6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•affected_resource标识告警关联的资源对象，便于跳转定位。</w:t>
      </w:r>
    </w:p>
    <w:p w14:paraId="78619356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04" w:name="_Toc11303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19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.4告警确认与处置</w:t>
      </w:r>
      <w:bookmarkEnd w:id="104"/>
    </w:p>
    <w:p w14:paraId="50D6AD93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19.4告警确认与处置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28A97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A73880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EB0127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0FD2A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2396E1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56AA7E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POST</w:t>
            </w:r>
          </w:p>
        </w:tc>
      </w:tr>
      <w:tr w14:paraId="05B47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99AA02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8D50EC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/admin/alerts/{id}/acknowledge</w:t>
            </w:r>
          </w:p>
        </w:tc>
      </w:tr>
      <w:tr w14:paraId="55BBB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E8FFD4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CAEE2A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0F7A9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0FDC75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0F6663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SYSTEM_ADMIN</w:t>
            </w:r>
          </w:p>
        </w:tc>
      </w:tr>
      <w:tr w14:paraId="32CA5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4DEEA9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BC5A31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是（Idempotency-Key）</w:t>
            </w:r>
          </w:p>
        </w:tc>
      </w:tr>
      <w:tr w14:paraId="6AD7E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648AE2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A7809A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M3</w:t>
            </w:r>
          </w:p>
        </w:tc>
      </w:tr>
      <w:tr w14:paraId="7EB92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5DD862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C9F5DC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F129</w:t>
            </w:r>
          </w:p>
        </w:tc>
      </w:tr>
    </w:tbl>
    <w:p w14:paraId="5087F04B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路径参数</w:t>
      </w:r>
    </w:p>
    <w:p w14:paraId="25D7F35A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路径参数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5CE6F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7A3B2A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46C599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D90DD7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4AE9ED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025E2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39CAB1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id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BDB8B0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C949AF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20B8AB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告警ID</w:t>
            </w:r>
          </w:p>
        </w:tc>
      </w:tr>
    </w:tbl>
    <w:p w14:paraId="3B952D74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请求体（JSON）</w:t>
      </w:r>
    </w:p>
    <w:p w14:paraId="09BF7B02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请求体（JSON）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7F863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E41B62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5109CE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8E2996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DC5C7A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3DBA8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90B5C2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action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53DC83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1343BA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901C5D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处置动作：ACKNOWLEDGE/RESOLVE</w:t>
            </w:r>
          </w:p>
        </w:tc>
      </w:tr>
      <w:tr w14:paraId="3A741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20E57E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note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CDF684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D27C2E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861998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处置备注</w:t>
            </w:r>
          </w:p>
        </w:tc>
      </w:tr>
    </w:tbl>
    <w:p w14:paraId="49E4129A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</w:t>
      </w:r>
    </w:p>
    <w:p w14:paraId="69B2B072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{"code":0,"message":"ok","data":{"id":800,"status":"ACKNOWLEDGED","acknowledged_by":"admin@example.com","acknowledged_at":"2025-07-01T14:35:00Z","note":"已联系运维团队处理存储池扩容"},"request_id":"req-o5p6q7r8"}</w:t>
      </w:r>
    </w:p>
    <w:p w14:paraId="2E6323A3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</w:t>
      </w:r>
    </w:p>
    <w:p w14:paraId="68C09898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31B76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02598D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3D7DC3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96001E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194B3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C92678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40408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AF27CE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9E7CBB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告警不存在</w:t>
            </w:r>
          </w:p>
        </w:tc>
      </w:tr>
      <w:tr w14:paraId="3DA0C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0D3CB1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40910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89C39D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DF7615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告警已为RESOLVED状态，不可重复处置</w:t>
            </w:r>
          </w:p>
        </w:tc>
      </w:tr>
    </w:tbl>
    <w:p w14:paraId="5807A759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</w:t>
      </w:r>
    </w:p>
    <w:p w14:paraId="04D1D6CB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•ACKNOWLEDGE：确认告警，状态从ACTIVE转为ACKNOWLEDGED，记录确认人和时间。</w:t>
      </w:r>
    </w:p>
    <w:p w14:paraId="73B7FCA1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•RESOLVE：标记告警已解决，状态转为RESOLVED，记录解决人和时间。</w:t>
      </w:r>
    </w:p>
    <w:p w14:paraId="1F6F4DA9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•已RESOLVED的告警不可再次操作。</w:t>
      </w:r>
    </w:p>
    <w:p w14:paraId="1D9984D6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•操作写入audit_logs。</w:t>
      </w:r>
    </w:p>
    <w:p w14:paraId="1C25B8EB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•告警状态变更后通过SSE推送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alert_updated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事件。</w:t>
      </w:r>
    </w:p>
    <w:p w14:paraId="47CD8C10">
      <w:pPr>
        <w:pStyle w:val="3"/>
        <w:bidi w:val="0"/>
        <w:jc w:val="center"/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105" w:name="_Toc1071"/>
      <w:r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20.管理端API—审计管理（/admin/audit-*）</w:t>
      </w:r>
      <w:bookmarkEnd w:id="105"/>
    </w:p>
    <w:p w14:paraId="74FDCB95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06" w:name="_Toc20842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20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.1审计日志检索</w:t>
      </w:r>
      <w:bookmarkEnd w:id="106"/>
    </w:p>
    <w:p w14:paraId="0FBEDD4F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20.1审计日志检索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64661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6B9160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35DA27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2B1C1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130933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AFB633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GET</w:t>
            </w:r>
          </w:p>
        </w:tc>
      </w:tr>
      <w:tr w14:paraId="6DB48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2BDC97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46D971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/admin/audit-logs</w:t>
            </w:r>
          </w:p>
        </w:tc>
      </w:tr>
      <w:tr w14:paraId="0BB44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A51935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03A1FB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3E085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C14A27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DCF8CF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SYSTEM_ADMIN</w:t>
            </w:r>
          </w:p>
        </w:tc>
      </w:tr>
      <w:tr w14:paraId="39E5E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30F329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D8FDDE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是（只读）</w:t>
            </w:r>
          </w:p>
        </w:tc>
      </w:tr>
      <w:tr w14:paraId="7D897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955581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CE3076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M1</w:t>
            </w:r>
          </w:p>
        </w:tc>
      </w:tr>
      <w:tr w14:paraId="3058C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A02D52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DB7C10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F130,F131</w:t>
            </w:r>
          </w:p>
        </w:tc>
      </w:tr>
    </w:tbl>
    <w:p w14:paraId="7DC01BD4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请求参数（Query）</w:t>
      </w:r>
    </w:p>
    <w:p w14:paraId="47202F43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请求参数（Query）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1824"/>
        <w:gridCol w:w="1686"/>
        <w:gridCol w:w="4710"/>
      </w:tblGrid>
      <w:tr w14:paraId="00B7C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9391F1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EE226B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F3D682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B6A561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7AE74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F98F18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page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3EDE13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B1CF3A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57AA42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页码，默认1</w:t>
            </w:r>
          </w:p>
        </w:tc>
      </w:tr>
      <w:tr w14:paraId="55217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B15832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page_size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4A772E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EC8779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B40819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每页条数，默认20，最大100</w:t>
            </w:r>
          </w:p>
        </w:tc>
      </w:tr>
      <w:tr w14:paraId="0B9B0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5DE612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user_id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9D7A66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1552CB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658B43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按操作用户ID筛选</w:t>
            </w:r>
          </w:p>
        </w:tc>
      </w:tr>
      <w:tr w14:paraId="42BD1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4DBA54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action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4B359E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45B307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5FADE1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按操作类型筛选：USER_CREATE/USER_DISABLE/INSTANCE_STOP/QUOTA_UPDATE等</w:t>
            </w:r>
          </w:p>
        </w:tc>
      </w:tr>
      <w:tr w14:paraId="57F0D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D41D29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resource_type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223604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4F72E3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DE9369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按资源类型筛选：USER/INSTANCE/COMPENSATION_JOB/RUNTIME_POLICY</w:t>
            </w:r>
          </w:p>
        </w:tc>
      </w:tr>
      <w:tr w14:paraId="6C91C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11D95B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resource_id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EC1D6B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BE5EEA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153199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按资源ID筛选</w:t>
            </w:r>
          </w:p>
        </w:tc>
      </w:tr>
      <w:tr w14:paraId="68144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D55513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request_id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B2E526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2E6161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0B5A85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按请求ID精确查询</w:t>
            </w:r>
          </w:p>
        </w:tc>
      </w:tr>
      <w:tr w14:paraId="61D03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76449A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trace_id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B00AB8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3AD067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0DA27C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按链路追踪ID查询</w:t>
            </w:r>
          </w:p>
        </w:tc>
      </w:tr>
      <w:tr w14:paraId="6D1C1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D69AD5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assignment_id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4DAB32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F04176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65ACDD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按任务分配ID关联查询</w:t>
            </w:r>
          </w:p>
        </w:tc>
      </w:tr>
      <w:tr w14:paraId="0BB9C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8D62B6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instance_id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C0D514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858387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D5FA41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按实例ID关联查询</w:t>
            </w:r>
          </w:p>
        </w:tc>
      </w:tr>
      <w:tr w14:paraId="23BA6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020F82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ip_address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66BCCA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46F43D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85BEE1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按客户端IP筛选</w:t>
            </w:r>
          </w:p>
        </w:tc>
      </w:tr>
      <w:tr w14:paraId="6AB4A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D2F841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created_after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426A80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DC1078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B83DEC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时间范围起始（ISO8601）</w:t>
            </w:r>
          </w:p>
        </w:tc>
      </w:tr>
      <w:tr w14:paraId="465E9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0C3C65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created_before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6CF937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583DD7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0F91BD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时间范围截止（ISO8601）</w:t>
            </w:r>
          </w:p>
        </w:tc>
      </w:tr>
      <w:tr w14:paraId="0B5E9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C8D138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sort_by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80A3A5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4ACC65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C33BA2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排序字段：created_at，默认created_at</w:t>
            </w:r>
          </w:p>
        </w:tc>
      </w:tr>
      <w:tr w14:paraId="01EE2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D98478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sort_order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A9D4C6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39540B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433D5F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asc/desc，默认desc</w:t>
            </w:r>
          </w:p>
        </w:tc>
      </w:tr>
    </w:tbl>
    <w:p w14:paraId="75AC98A2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</w:t>
      </w:r>
    </w:p>
    <w:p w14:paraId="544CA76E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items":[{"id":10000,"user":{"id":1,"username":"system_admin"},"action":"INSTANCE_STOP","resource_type":"INSTANCE","resource_id":"100","request_id":"req-e9f0g1h2","trace_id":"trace-stop-abc","ip_address":"192.168.1.100","user_agent":"Mozilla/5.0...","detail":{"instance_no":"INST-20250701-0001","reason":"资源回收","force":false,"previous_status":"RUNNING"},"created_at":"2025-07-01T14:30:00Z"}],"page":1,"page_size":20,"total":356},"request_id":"req-s9t0u1v2"}</w:t>
      </w:r>
    </w:p>
    <w:p w14:paraId="71E60631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</w:t>
      </w:r>
    </w:p>
    <w:p w14:paraId="11EB8C9B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•支持多标识检索（F130）：assignment_id、instance_id、trace_id、request_id均可作为查询条件。</w:t>
      </w:r>
    </w:p>
    <w:p w14:paraId="79989525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•支持按user_id、action、resource_type、resource_id、ip_address、时间范围组合筛选（F131）。</w:t>
      </w:r>
    </w:p>
    <w:p w14:paraId="2A3472E7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•assignment_id和instance_id通过关联查询实现：查找与该assignment/instance相关的全部操作日志。</w:t>
      </w:r>
    </w:p>
    <w:p w14:paraId="79F638C2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•默认按created_at倒序排列。</w:t>
      </w:r>
    </w:p>
    <w:p w14:paraId="329167B1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•detail字段包含操作的具体参数和上下文。</w:t>
      </w:r>
    </w:p>
    <w:p w14:paraId="69845DC3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•审计日志不可通过API修改或删除。</w:t>
      </w:r>
    </w:p>
    <w:p w14:paraId="1BA0B2BB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07" w:name="_Toc28786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20.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2审计日志脱敏导出</w:t>
      </w:r>
      <w:bookmarkEnd w:id="107"/>
    </w:p>
    <w:p w14:paraId="2B67A5A3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20.2审计日志脱敏导出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69412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88C801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5CF0E8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465D1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2F249B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E5AC2D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POST</w:t>
            </w:r>
          </w:p>
        </w:tc>
      </w:tr>
      <w:tr w14:paraId="4A4C9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CA55BF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E0568D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/admin/audit-logs/export</w:t>
            </w:r>
          </w:p>
        </w:tc>
      </w:tr>
      <w:tr w14:paraId="63D24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42736B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E6B436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38B2D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DBD993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A85B5F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SYSTEM_ADMIN</w:t>
            </w:r>
          </w:p>
        </w:tc>
      </w:tr>
      <w:tr w14:paraId="0D297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4A8625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434700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是（Idempotency-Key）</w:t>
            </w:r>
          </w:p>
        </w:tc>
      </w:tr>
      <w:tr w14:paraId="4E968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2E759D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BD704A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M1</w:t>
            </w:r>
          </w:p>
        </w:tc>
      </w:tr>
      <w:tr w14:paraId="2045A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D21549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0FDAF3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F132</w:t>
            </w:r>
          </w:p>
        </w:tc>
      </w:tr>
    </w:tbl>
    <w:p w14:paraId="76A4C089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请求体（JSON）</w:t>
      </w:r>
    </w:p>
    <w:p w14:paraId="2457E0B6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请求体（JSON）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27B85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C8003A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D1A25F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273933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E603AF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41BB7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8A7289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filters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621916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object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B86798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E00E9C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与审计日志检索相同的筛选条件</w:t>
            </w:r>
          </w:p>
        </w:tc>
      </w:tr>
      <w:tr w14:paraId="79DAF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04CCB4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filters.user_id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E43D74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BA6900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A29C70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操作用户ID</w:t>
            </w:r>
          </w:p>
        </w:tc>
      </w:tr>
      <w:tr w14:paraId="0E666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D0CB9A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filters.action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C6CF56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72FFA2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DFCFED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操作类型</w:t>
            </w:r>
          </w:p>
        </w:tc>
      </w:tr>
      <w:tr w14:paraId="15CA4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1EE243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filters.resource_type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249BCA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5E5952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3884F3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资源类型</w:t>
            </w:r>
          </w:p>
        </w:tc>
      </w:tr>
      <w:tr w14:paraId="3192A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812532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filters.created_after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D5FCC5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47F5BB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52BC16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时间范围起始</w:t>
            </w:r>
          </w:p>
        </w:tc>
      </w:tr>
      <w:tr w14:paraId="26C3F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40BB8B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filters.created_before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FAC6ED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2F641F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7E08F7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时间范围截止</w:t>
            </w:r>
          </w:p>
        </w:tc>
      </w:tr>
      <w:tr w14:paraId="40906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60F22F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format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09133D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D8F81B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DCD8A3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导出格式：csv/json，默认csv</w:t>
            </w:r>
          </w:p>
        </w:tc>
      </w:tr>
      <w:tr w14:paraId="05753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938074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mask_fields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8FBDBF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array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280CAF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FBB6C7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需脱敏的字段列表，默认["ip_address","user_agent"]</w:t>
            </w:r>
          </w:p>
        </w:tc>
      </w:tr>
    </w:tbl>
    <w:p w14:paraId="1E3BD080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成功响应（202）</w:t>
      </w:r>
    </w:p>
    <w:p w14:paraId="6AFBC9BD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{"code":0,"message":"导出任务已提交","data":{"operation_id":"op-export-001","trace_id":"trace-export-abc","status":"PROCESSING","estimated_records":356},"request_id":"req-w3x4y5z6"}</w:t>
      </w:r>
    </w:p>
    <w:p w14:paraId="6A3015F8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导出完成后通过SSE推送结果，也可通过operation_id轮询：</w:t>
      </w:r>
    </w:p>
    <w:p w14:paraId="0745B88D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operation_id":"op-export-001","status":"COMPLETED","result":{"file_key":"exports/audit-logs-20250701-143500.csv","file_url":"/admin/audit-logs/exports/exports/audit-logs-20250701-143500.csv","file_size_bytes":125800,"total_records":356,"masked_fields":["ip_address","user_agent"],"expires_at":"2025-07-02T14:35:00Z"}},"request_id":"req-a7b8c9d0"}</w:t>
      </w:r>
    </w:p>
    <w:p w14:paraId="3B02129E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错误响应</w:t>
      </w:r>
    </w:p>
    <w:p w14:paraId="61310933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错误响应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105F7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4FEC8A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2FC395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8C766B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场景</w:t>
            </w:r>
          </w:p>
        </w:tc>
      </w:tr>
      <w:tr w14:paraId="3FB73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BC1DD9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40004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99E2B1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400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AFCBCD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筛选条件为空（必须至少指定一个筛选条件）</w:t>
            </w:r>
          </w:p>
        </w:tc>
      </w:tr>
      <w:tr w14:paraId="7752C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13E30A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42205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EFD5BE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422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A0F706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导出数据量超过上限（默认100,000条）</w:t>
            </w:r>
          </w:p>
        </w:tc>
      </w:tr>
    </w:tbl>
    <w:p w14:paraId="59E0F67E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</w:t>
      </w:r>
    </w:p>
    <w:p w14:paraId="303FB056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•异步生成只读文件，上传至MinIO的exportsbucket。</w:t>
      </w:r>
    </w:p>
    <w:p w14:paraId="68AD10F2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•脱敏规则：ip_address保留前两段（如192.168.*.*），user_agent截断为浏览器标识。</w:t>
      </w:r>
    </w:p>
    <w:p w14:paraId="0D4ACDE5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•导出文件有效期24小时，过期后自动清理。</w:t>
      </w:r>
    </w:p>
    <w:p w14:paraId="145B27A5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•导出动作本身写入audit_logs，记录导出人、筛选条件和导出记录数。</w:t>
      </w:r>
    </w:p>
    <w:p w14:paraId="1243B245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•文件格式支持CSV和JSON。</w:t>
      </w:r>
    </w:p>
    <w:p w14:paraId="0E9467B7">
      <w:pPr>
        <w:spacing w:before="20" w:after="20" w:line="288" w:lineRule="auto"/>
        <w:ind w:left="227" w:hanging="283"/>
        <w:rPr>
          <w:rFonts w:hint="eastAsia" w:ascii="宋体" w:hAnsi="宋体" w:eastAsia="宋体" w:cs="宋体"/>
          <w:b w:val="0"/>
          <w:i w:val="0"/>
          <w:color w:val="333333"/>
          <w:sz w:val="21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•单次导出上限100,000条记录。</w:t>
      </w:r>
    </w:p>
    <w:p w14:paraId="53A169B5">
      <w:pPr>
        <w:spacing w:before="20" w:after="20" w:line="288" w:lineRule="auto"/>
        <w:ind w:left="227" w:hanging="283"/>
        <w:rPr>
          <w:rFonts w:hint="eastAsia" w:ascii="宋体" w:hAnsi="宋体" w:eastAsia="宋体" w:cs="宋体"/>
          <w:b w:val="0"/>
          <w:i w:val="0"/>
          <w:color w:val="333333"/>
          <w:sz w:val="21"/>
        </w:rPr>
      </w:pPr>
    </w:p>
    <w:p w14:paraId="09FECFA4">
      <w:pPr>
        <w:spacing w:before="20" w:after="20" w:line="288" w:lineRule="auto"/>
        <w:ind w:left="227" w:hanging="283"/>
        <w:rPr>
          <w:rFonts w:hint="eastAsia" w:ascii="宋体" w:hAnsi="宋体" w:eastAsia="宋体" w:cs="宋体"/>
          <w:b w:val="0"/>
          <w:i w:val="0"/>
          <w:color w:val="333333"/>
          <w:sz w:val="21"/>
        </w:rPr>
      </w:pPr>
    </w:p>
    <w:p w14:paraId="2EF9E63F">
      <w:pPr>
        <w:pStyle w:val="3"/>
        <w:bidi w:val="0"/>
        <w:jc w:val="center"/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108" w:name="_Toc11037"/>
      <w:r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21.管理端API—Outbox事件（/admin/outbox-*）</w:t>
      </w:r>
      <w:bookmarkEnd w:id="108"/>
    </w:p>
    <w:p w14:paraId="5F222A48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09" w:name="_Toc28681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21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.1查询未发布/失败事件</w:t>
      </w:r>
      <w:bookmarkEnd w:id="109"/>
    </w:p>
    <w:p w14:paraId="1671EDE2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21.1查询未发布/失败事件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2A829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A60220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5662F0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值</w:t>
            </w:r>
          </w:p>
        </w:tc>
      </w:tr>
      <w:tr w14:paraId="74C3A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119353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方法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B206EB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GET</w:t>
            </w:r>
          </w:p>
        </w:tc>
      </w:tr>
      <w:tr w14:paraId="7A3A9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EC025B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路径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7ECBA6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/admin/outbox-events</w:t>
            </w:r>
          </w:p>
        </w:tc>
      </w:tr>
      <w:tr w14:paraId="584B9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F684C9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C163E1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需要access_token</w:t>
            </w:r>
          </w:p>
        </w:tc>
      </w:tr>
      <w:tr w14:paraId="1FF1F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99C043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CD502B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SYSTEM_ADMIN</w:t>
            </w:r>
          </w:p>
        </w:tc>
      </w:tr>
      <w:tr w14:paraId="042DD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187ABB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幂等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B4B44C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是（只读）</w:t>
            </w:r>
          </w:p>
        </w:tc>
      </w:tr>
      <w:tr w14:paraId="7A19E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476E55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模块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16D010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M3</w:t>
            </w:r>
          </w:p>
        </w:tc>
      </w:tr>
      <w:tr w14:paraId="7C038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8F8348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功能点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08DC21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—</w:t>
            </w:r>
          </w:p>
        </w:tc>
      </w:tr>
    </w:tbl>
    <w:p w14:paraId="6D323CF7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请求参数（Query）</w:t>
      </w:r>
    </w:p>
    <w:p w14:paraId="29BB7918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请求参数（Query）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9"/>
        <w:gridCol w:w="1779"/>
        <w:gridCol w:w="1632"/>
        <w:gridCol w:w="4800"/>
      </w:tblGrid>
      <w:tr w14:paraId="5AB58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90D26E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8A4C24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8AAC67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212D56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1AC74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760C80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page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635311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AA9A88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5A9672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页码，默认1</w:t>
            </w:r>
          </w:p>
        </w:tc>
      </w:tr>
      <w:tr w14:paraId="55A4E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0ACA74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page_size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B6AAC3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int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134AF8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B9ACA3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每页条数，默认20，最大100</w:t>
            </w:r>
          </w:p>
        </w:tc>
      </w:tr>
      <w:tr w14:paraId="614C3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CEFE9E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delivery_status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C1206D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18470D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5342C9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投递状态：PENDING/DELIVERED/FAILED/DEAD</w:t>
            </w:r>
          </w:p>
        </w:tc>
      </w:tr>
      <w:tr w14:paraId="70467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B7FAE9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aggregate_type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1890ED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72AD0E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9FA36D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聚合根类型：INSTANCE/ASSIGNMENT/COMPENSATION</w:t>
            </w:r>
          </w:p>
        </w:tc>
      </w:tr>
      <w:tr w14:paraId="2D894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ACB778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event_type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0D761D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73F22C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C0C96D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事件类型：INSTANCE_CREATED/INSTANCE_STOPPED/INSTANCE_DESTROYED等</w:t>
            </w:r>
          </w:p>
        </w:tc>
      </w:tr>
      <w:tr w14:paraId="0BAD8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0DB126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created_after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2CC985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147809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5E3255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创建时间起始（ISO8601）</w:t>
            </w:r>
          </w:p>
        </w:tc>
      </w:tr>
      <w:tr w14:paraId="70828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F3A8E3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created_before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A734D6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F0448C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F27EC1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创建时间截止（ISO8601）</w:t>
            </w:r>
          </w:p>
        </w:tc>
      </w:tr>
      <w:tr w14:paraId="4E4EA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FE521C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sort_by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C4745C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6E2BBF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EF23FE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排序字段：created_at/next_retry_at，默认created_at</w:t>
            </w:r>
          </w:p>
        </w:tc>
      </w:tr>
      <w:tr w14:paraId="74C0E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5205BC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sort_order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F4D4CE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981623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DCC425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asc/desc，默认desc</w:t>
            </w:r>
          </w:p>
        </w:tc>
      </w:tr>
    </w:tbl>
    <w:p w14:paraId="06E8366E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成功响应（200）</w:t>
      </w:r>
    </w:p>
    <w:p w14:paraId="591FBB04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{"code":0,"message":"ok","data":{"items":[{"id":9000,"event_id":"evt-uuid-001","aggregate_type":"INSTANCE","aggregate_id":"100","event_type":"INSTANCE_STOPPED","payload":{"instance_id":100,"instance_no":"INST-20250701-0001","stopped_by":"admin","stopped_at":"2025-07-01T14:30:00Z"},"delivery_status":"FAILED","retry_count":3,"next_retry_at":"2025-07-01T15:00:00Z","last_error":"Connectionrefused:downstreamserviceunavailable","delivered_at":null,"created_at":"2025-07-01T14:30:01Z"},{"id":9001,"event_id":"evt-uuid-002","aggregate_type":"INSTANCE","aggregate_id":"101","event_type":"INSTANCE_CREATED","payload":{"instance_id":101,"instance_no":"INST-20250701-0002","runtime_type":"CONTAINER","created_at":"2025-07-01T14:35:00Z"},"delivery_status":"PENDING","retry_count":0,"next_retry_at":null,"last_error":null,"delivered_at":null,"created_at":"2025-07-01T14:35:01Z"}],"page":1,"page_size":20,"total":15},"request_id":"req-e1f2g3h4"}</w:t>
      </w:r>
    </w:p>
    <w:p w14:paraId="735C16D9">
      <w:pPr>
        <w:keepNext/>
        <w:spacing w:before="12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2F5496"/>
          <w:sz w:val="21"/>
        </w:rPr>
        <w:t>业务规则</w:t>
      </w:r>
    </w:p>
    <w:p w14:paraId="1FC7F447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•Outbox模式保证事件最终一致投递，本接口用于运维排查未发布或投递失败的事件。</w:t>
      </w:r>
    </w:p>
    <w:p w14:paraId="05383B61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•delivery_status枚举：</w:t>
      </w:r>
    </w:p>
    <w:p w14:paraId="25624F30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PENDING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：待投递</w:t>
      </w:r>
    </w:p>
    <w:p w14:paraId="5F43A636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DELIVERED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：已投递成功</w:t>
      </w:r>
    </w:p>
    <w:p w14:paraId="3644F664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FAILED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：投递失败，等待重试</w:t>
      </w:r>
    </w:p>
    <w:p w14:paraId="3C466D83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</w:t>
      </w:r>
      <w:r>
        <w:rPr>
          <w:rFonts w:hint="eastAsia" w:ascii="宋体" w:hAnsi="宋体" w:eastAsia="宋体" w:cs="宋体"/>
          <w:b w:val="0"/>
          <w:i w:val="0"/>
          <w:color w:val="0B5394"/>
          <w:sz w:val="20"/>
        </w:rPr>
        <w:t>DEAD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：超过最大重试次数，进入死信</w:t>
      </w:r>
    </w:p>
    <w:p w14:paraId="1107FB33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•支持按投递状态、聚合根类型、事件类型、时间范围组合筛选。</w:t>
      </w:r>
    </w:p>
    <w:p w14:paraId="09F827CE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•默认按created_at倒序排列。</w:t>
      </w:r>
    </w:p>
    <w:p w14:paraId="7AA5135F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•payload字段包含事件的完整业务数据。</w:t>
      </w:r>
    </w:p>
    <w:p w14:paraId="41A9F853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•本接口为只读查询，重试投递通过补偿任务接口操作。</w:t>
      </w:r>
    </w:p>
    <w:p w14:paraId="1DA69C8D">
      <w:pPr>
        <w:spacing w:before="20" w:after="20" w:line="288" w:lineRule="auto"/>
        <w:ind w:left="227" w:hanging="2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•超过最大重试次数的事件状态为DEAD，需人工介入处理。</w:t>
      </w:r>
    </w:p>
    <w:p w14:paraId="3A40CFA6">
      <w:pPr>
        <w:pStyle w:val="3"/>
        <w:bidi w:val="0"/>
        <w:jc w:val="center"/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110" w:name="_Toc19952"/>
      <w:r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22.SSE异步事件规范</w:t>
      </w:r>
      <w:bookmarkEnd w:id="110"/>
    </w:p>
    <w:p w14:paraId="457F587B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11" w:name="_Toc19430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22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.1事件流端点</w:t>
      </w:r>
      <w:bookmarkEnd w:id="111"/>
    </w:p>
    <w:p w14:paraId="33E7709E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22.1事件流端点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63C94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CFE083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端点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4BFD0F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用途</w:t>
            </w:r>
          </w:p>
        </w:tc>
      </w:tr>
      <w:tr w14:paraId="1AB4F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5ACAA7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GET/me/experiment-tasks/{assignmentId}/events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2E7B65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用户端装载/归档/销毁阶段事件</w:t>
            </w:r>
          </w:p>
        </w:tc>
      </w:tr>
    </w:tbl>
    <w:p w14:paraId="45A8037A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12" w:name="_Toc29166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22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.2连接规范</w:t>
      </w:r>
      <w:bookmarkEnd w:id="112"/>
    </w:p>
    <w:p w14:paraId="1005204F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22.2连接规范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16FFB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71D6EC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7C1D64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约定</w:t>
            </w:r>
          </w:p>
        </w:tc>
      </w:tr>
      <w:tr w14:paraId="2D82B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E7D590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协议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67287E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text/event-stream</w:t>
            </w:r>
          </w:p>
        </w:tc>
      </w:tr>
      <w:tr w14:paraId="56C57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B11B48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004133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Authorization:Bearer&lt;access_token&gt;</w:t>
            </w: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或查询参数</w:t>
            </w: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?token=...</w:t>
            </w:r>
          </w:p>
        </w:tc>
      </w:tr>
      <w:tr w14:paraId="599F6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A71853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续传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4FF856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客户端发送</w:t>
            </w: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Last-Event-ID:&lt;event_id&gt;</w:t>
            </w: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恢复</w:t>
            </w:r>
          </w:p>
        </w:tc>
      </w:tr>
      <w:tr w14:paraId="58D92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A9DD35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去重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2B60E8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客户端按</w:t>
            </w: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event_id</w:t>
            </w: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去重，服务端也保证同一事件不重复推送</w:t>
            </w:r>
          </w:p>
        </w:tc>
      </w:tr>
      <w:tr w14:paraId="29715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2298F7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降级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7D3B5C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SSE不可用时以provisioning/archive/instance查询接口轮询</w:t>
            </w:r>
          </w:p>
        </w:tc>
      </w:tr>
      <w:tr w14:paraId="7C62A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D78924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心跳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4C3E65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服务端每30秒发送</w:t>
            </w: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:keepalive</w:t>
            </w: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注释行</w:t>
            </w:r>
          </w:p>
        </w:tc>
      </w:tr>
    </w:tbl>
    <w:p w14:paraId="486F611C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13" w:name="_Toc11085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22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.3事件载荷格式</w:t>
      </w:r>
      <w:bookmarkEnd w:id="113"/>
    </w:p>
    <w:p w14:paraId="753DC166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event:&lt;event_type&gt;id:&lt;event_id&gt;data:{"event_id":"uuid","event_type":"...","occurred_at":"ISO-8601","assignment_id":1,"instance_id":2,"operation_id":"uuid","stage":"...","status":"...","progress_percent":60,"message":"脱敏提示","retryable":false,"trace_id":"trace-xxx"}</w:t>
      </w:r>
    </w:p>
    <w:p w14:paraId="3DDD95AA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14" w:name="_Toc6977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22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.4事件类型字典</w:t>
      </w:r>
      <w:bookmarkEnd w:id="114"/>
    </w:p>
    <w:p w14:paraId="1B174A44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22.4事件类型字典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0"/>
        <w:gridCol w:w="1280"/>
        <w:gridCol w:w="6430"/>
      </w:tblGrid>
      <w:tr w14:paraId="48408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D0FF59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event_type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F08155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触发场景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0D6CF0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stage取值</w:t>
            </w:r>
          </w:p>
        </w:tc>
      </w:tr>
      <w:tr w14:paraId="1A6D4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F5AE07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PROVISIONING_STEP_UPDATED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5FF74A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装载步骤状态变化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8BDFB2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IMAGE_PULL</w:t>
            </w: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/</w:t>
            </w: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MATERIAL_MOUNT</w:t>
            </w: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/</w:t>
            </w: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DEPENDENCY_RESTORE</w:t>
            </w: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/</w:t>
            </w: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HEALTH_CHECK</w:t>
            </w: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/</w:t>
            </w: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CREDENTIAL_ISSUE</w:t>
            </w:r>
          </w:p>
        </w:tc>
      </w:tr>
      <w:tr w14:paraId="53E8C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5612B0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PROVISIONING_COMPLETED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A9A351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全部装载步骤完成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772ABC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—</w:t>
            </w:r>
          </w:p>
        </w:tc>
      </w:tr>
      <w:tr w14:paraId="7915C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20469C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PROVISIONING_FAILED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576B0F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装载失败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054F49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失败阶段名</w:t>
            </w:r>
          </w:p>
        </w:tc>
      </w:tr>
      <w:tr w14:paraId="4EF45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110DAB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PROVISIONING_CANCELLED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4CDF79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装载取消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4981DF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—</w:t>
            </w:r>
          </w:p>
        </w:tc>
      </w:tr>
      <w:tr w14:paraId="47A36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19183E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ARCHIVE_STEP_UPDATED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E1DFB2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归档步骤变化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DE9C89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SNAPSHOT</w:t>
            </w: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/</w:t>
            </w: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LOG_COLLECT</w:t>
            </w: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/</w:t>
            </w: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ARTIFACT_COPY</w:t>
            </w: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/</w:t>
            </w: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MANIFEST_VERIFY</w:t>
            </w:r>
          </w:p>
        </w:tc>
      </w:tr>
      <w:tr w14:paraId="59193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5CE7B2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ARCHIVE_COMPLETED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6A6C9F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归档完成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943C3F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—</w:t>
            </w:r>
          </w:p>
        </w:tc>
      </w:tr>
      <w:tr w14:paraId="483CF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08152E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ARCHIVE_FAILED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5A97DC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归档失败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FBC906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失败阶段名</w:t>
            </w:r>
          </w:p>
        </w:tc>
      </w:tr>
      <w:tr w14:paraId="63634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FCBDB7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DESTROY_STEP_UPDATED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70B4B4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销毁步骤变化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3630DF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SESSION_REVOKE</w:t>
            </w: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/</w:t>
            </w: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RUNTIME_STOP</w:t>
            </w: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/</w:t>
            </w: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RUNTIME_DESTROY</w:t>
            </w: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/</w:t>
            </w: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QUOTA_RELEASE</w:t>
            </w:r>
          </w:p>
        </w:tc>
      </w:tr>
      <w:tr w14:paraId="1BC17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10B0E9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DESTROY_COMPLETED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A4688E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销毁完成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D4F163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—</w:t>
            </w:r>
          </w:p>
        </w:tc>
      </w:tr>
      <w:tr w14:paraId="72884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BB7ECE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INSTANCE_STATE_CHANGED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4AA9A8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实例状态变化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A48A04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—</w:t>
            </w:r>
          </w:p>
        </w:tc>
      </w:tr>
      <w:tr w14:paraId="3CE00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AAC085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REVIEW_COMPLETED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A52109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审核完成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800277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—</w:t>
            </w:r>
          </w:p>
        </w:tc>
      </w:tr>
      <w:tr w14:paraId="0F548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AD86E8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TASK_WITHDRAWN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9EB151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任务撤回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FE8BF1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—</w:t>
            </w:r>
          </w:p>
        </w:tc>
      </w:tr>
    </w:tbl>
    <w:p w14:paraId="4B6C93AA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15" w:name="_Toc23520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22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.5断线恢复流程</w:t>
      </w:r>
      <w:bookmarkEnd w:id="115"/>
    </w:p>
    <w:p w14:paraId="0C0E1AE9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1.客户端检测到SSE断线2.使用Last-Event-ID重新连接3.服务端从outbox_events中查找event_id&gt;Last-Event-ID的事件4.按event_at顺序推送缺失事件5.若Last-Event-ID已过期或无效，推送当前最新状态快照6.客户端按event_id去重，不重复展示</w:t>
      </w:r>
    </w:p>
    <w:p w14:paraId="55924BB7">
      <w:pPr>
        <w:pStyle w:val="3"/>
        <w:bidi w:val="0"/>
        <w:jc w:val="center"/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116" w:name="_Toc31359"/>
      <w:r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23.文件上传与下载流程</w:t>
      </w:r>
      <w:bookmarkEnd w:id="116"/>
    </w:p>
    <w:p w14:paraId="790EE764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17" w:name="_Toc1885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23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.1上传流程（报告附件、模板材料等）</w:t>
      </w:r>
      <w:bookmarkEnd w:id="117"/>
    </w:p>
    <w:p w14:paraId="1E6C9CD4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步骤1：申请上传POST/me/experiment-tasks/{assignmentId}/report/attachments请求体：{"file_name":"data.csv","mime_type":"text/csv","size_bytes":102400}响应200：{"upload_url":"https://minio.../presigned-put","file_id":42,"expires_in":300}步骤2：客户端直传MinIOPUThttps://minio.../presigned-put请求体：文件二进制内容（使用步骤1返回的预签名URL，不经过业务API）步骤3：确认上传完成POST/me/experiment-tasks/{assignmentId}/report/attachments/{fileId}/confirm响应200：{"file_id":42,"sha256":"abc...","scan_status":"SCANNING"}步骤4：轮询扫描状态GET/me/experiment-tasks/{assignmentId}/report/attachments/{fileId}响应200：{"file_id":42,"scan_status":"PASSED","storage_status":"PERMANENT"}</w:t>
      </w:r>
    </w:p>
    <w:p w14:paraId="31081B2D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18" w:name="_Toc18436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23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.2下载流程</w:t>
      </w:r>
      <w:bookmarkEnd w:id="118"/>
    </w:p>
    <w:p w14:paraId="582C7A97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步骤1：申请下载GET/me/experiment-tasks/{assignmentId}/archive/export响应200：{"download_url":"https://minio.../presigned-get","expires_in":300,"file_name":"..."}步骤2：客户端直连下载GEThttps://minio.../presigned-get（预签名URL短期有效，绑定用户和资源）</w:t>
      </w:r>
    </w:p>
    <w:p w14:paraId="343F3644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19" w:name="_Toc11254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23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.3安全约束</w:t>
      </w:r>
      <w:bookmarkEnd w:id="119"/>
    </w:p>
    <w:p w14:paraId="065B5371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23.3安全约束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267CA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72862C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约束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F5EB17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6DE30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7769D6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类型白名单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A9E0FC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仅允许任务配置允许的文件类型</w:t>
            </w:r>
          </w:p>
        </w:tc>
      </w:tr>
      <w:tr w14:paraId="6066D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456A78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大小限制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35D74A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由任务策略和系统上限共同约束，超限返回413</w:t>
            </w: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FILE_TOO_LARGE</w:t>
            </w:r>
          </w:p>
        </w:tc>
      </w:tr>
      <w:tr w14:paraId="19D21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2E8A06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病毒扫描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66DC19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上传后异步扫描，扫描通过前不能进入提交或归档</w:t>
            </w:r>
          </w:p>
        </w:tc>
      </w:tr>
      <w:tr w14:paraId="5D648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64381C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预签名URL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2DA5F4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绑定用户ID和资源ID，短期有效（默认5分钟）</w:t>
            </w:r>
          </w:p>
        </w:tc>
      </w:tr>
      <w:tr w14:paraId="1D907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E5AD0E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提交后锁定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80E601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报告提交后附件关联不可增删</w:t>
            </w:r>
          </w:p>
        </w:tc>
      </w:tr>
    </w:tbl>
    <w:p w14:paraId="2A1F6BC0">
      <w:pPr>
        <w:pStyle w:val="3"/>
        <w:bidi w:val="0"/>
        <w:jc w:val="center"/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120" w:name="_Toc15197"/>
      <w:r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24.错误码字典</w:t>
      </w:r>
      <w:bookmarkEnd w:id="120"/>
    </w:p>
    <w:p w14:paraId="5FFDFB64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21" w:name="_Toc5281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24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.1通用错误码</w:t>
      </w:r>
      <w:bookmarkEnd w:id="121"/>
    </w:p>
    <w:p w14:paraId="57818524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24.1通用错误码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29E34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7810EA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0BB3E8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AD767E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47C9F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DC15C0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400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01418F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VALIDATION_ERROR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0B802C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参数校验失败、必填字段缺失、状态迁移非法</w:t>
            </w:r>
          </w:p>
        </w:tc>
      </w:tr>
      <w:tr w14:paraId="43DC7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E7AAB9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401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F2ECC4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UNAUTHENTICATED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952AF6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未登录、令牌无效或过期</w:t>
            </w:r>
          </w:p>
        </w:tc>
      </w:tr>
      <w:tr w14:paraId="5F3A3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F9C6E2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401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8562CB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TOKEN_EXPIRED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1E1DF9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access_token过期，需刷新</w:t>
            </w:r>
          </w:p>
        </w:tc>
      </w:tr>
      <w:tr w14:paraId="110B2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CF829B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401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0A97A3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REFRESH_TOKEN_REVOKED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645FD4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refresh_token已被撤销或轮换</w:t>
            </w:r>
          </w:p>
        </w:tc>
      </w:tr>
      <w:tr w14:paraId="43897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F62795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2AA638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FORBIDDEN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8D6BE2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角色、数据范围或策略拒绝</w:t>
            </w:r>
          </w:p>
        </w:tc>
      </w:tr>
      <w:tr w14:paraId="78B72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94AC11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C431FA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ACCOUNT_DISABLED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A89193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账号被禁用</w:t>
            </w:r>
          </w:p>
        </w:tc>
      </w:tr>
      <w:tr w14:paraId="4B37F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9E5E60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B30BE9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MEMBERSHIP_REQUIRED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17D227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尚未加入团队</w:t>
            </w:r>
          </w:p>
        </w:tc>
      </w:tr>
      <w:tr w14:paraId="1ADB0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539E66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C6F476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MEMBERSHIP_PENDING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2332F4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加入申请待审核，尚未生效</w:t>
            </w:r>
          </w:p>
        </w:tc>
      </w:tr>
      <w:tr w14:paraId="4CAB3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408066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375BA5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MEMBERSHIP_INACTIVE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CE62AE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成员资格非ACTIVE，不可执行此操作</w:t>
            </w:r>
          </w:p>
        </w:tc>
      </w:tr>
      <w:tr w14:paraId="64C0C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C589AC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4F3607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RESOURCE_NOT_FOUND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6D66C7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资源不存在或当前用户不可见</w:t>
            </w:r>
          </w:p>
        </w:tc>
      </w:tr>
      <w:tr w14:paraId="3749A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A0FD26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4FBDB1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STATE_CONFLICT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C06057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对象状态不允许当前操作</w:t>
            </w:r>
          </w:p>
        </w:tc>
      </w:tr>
      <w:tr w14:paraId="64A2B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79451A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F9DB4D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IDEMPOTENCY_CONFLICT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1A8F93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相同幂等Key但请求摘要不一致</w:t>
            </w:r>
          </w:p>
        </w:tc>
      </w:tr>
      <w:tr w14:paraId="3136A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70F243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DDF89B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REVISION_CONFLICT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3423BE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并发修改冲突（ETag/revision不匹配）</w:t>
            </w:r>
          </w:p>
        </w:tc>
      </w:tr>
      <w:tr w14:paraId="39282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0D1CBF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B01138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MEMBERSHIP_CHANGE_BLOCKED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5F5539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退出/移除被未完成业务阻断</w:t>
            </w:r>
          </w:p>
        </w:tc>
      </w:tr>
      <w:tr w14:paraId="78CAB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9AC5DC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D663F5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LAST_TEAM_ADMIN_PROTECTED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FC60FC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最后一名有效ORG_ADMIN受保护</w:t>
            </w:r>
          </w:p>
        </w:tc>
      </w:tr>
      <w:tr w14:paraId="7F064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71342B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413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B12FDF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FILE_TOO_LARGE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829D69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文件超过大小限制</w:t>
            </w:r>
          </w:p>
        </w:tc>
      </w:tr>
      <w:tr w14:paraId="050E4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E04472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422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8E16C5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POLICY_REJECTED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238AD1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安全策略或网络策略拒绝</w:t>
            </w:r>
          </w:p>
        </w:tc>
      </w:tr>
      <w:tr w14:paraId="24ED8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3B5E75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422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8131CD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QUOTA_EXCEEDED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B0A51E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超出用户配额（并发实例/CPU/内存/存储/GPU）</w:t>
            </w:r>
          </w:p>
        </w:tc>
      </w:tr>
      <w:tr w14:paraId="30F89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1262E5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422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73DF15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PRECHECK_FAILED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C7C970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模板发布前检查失败</w:t>
            </w:r>
          </w:p>
        </w:tc>
      </w:tr>
      <w:tr w14:paraId="6D6D3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5E4C85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422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4B9F9D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FILE_SCAN_FAILED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0921E8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文件病毒扫描未通过</w:t>
            </w:r>
          </w:p>
        </w:tc>
      </w:tr>
      <w:tr w14:paraId="50B65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6654C9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429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96F1FF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RATE_LIMITED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F16D2E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API调用频率超限</w:t>
            </w:r>
          </w:p>
        </w:tc>
      </w:tr>
      <w:tr w14:paraId="22518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490F5E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429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4AF25D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FILE_UPLOAD_LIMITED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3CAC6E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文件上传频率超限</w:t>
            </w:r>
          </w:p>
        </w:tc>
      </w:tr>
      <w:tr w14:paraId="4A1AF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DEDDE9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500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110CC4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INTERNAL_ERROR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F54C82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服务内部错误（不泄露堆栈）</w:t>
            </w:r>
          </w:p>
        </w:tc>
      </w:tr>
      <w:tr w14:paraId="2F468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CBAF37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503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5D3730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RUNTIME_UNAVAILABLE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7EAF3B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容器/虚拟机运行时不可用</w:t>
            </w:r>
          </w:p>
        </w:tc>
      </w:tr>
      <w:tr w14:paraId="006BD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111750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503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20D6A9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DEPENDENCY_UNAVAILABLE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AC3650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依赖服务（Redis/MinIO/Worker）不可用</w:t>
            </w:r>
          </w:p>
        </w:tc>
      </w:tr>
    </w:tbl>
    <w:p w14:paraId="650882A2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22" w:name="_Toc1751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24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.2业务错误码补充</w:t>
      </w:r>
      <w:bookmarkEnd w:id="122"/>
    </w:p>
    <w:p w14:paraId="09D92C93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24.2业务错误码补充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670"/>
        <w:gridCol w:w="2550"/>
        <w:gridCol w:w="2550"/>
      </w:tblGrid>
      <w:tr w14:paraId="3BBFA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00EC2F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F72086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893D3E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  <w:tc>
          <w:tcPr>
            <w:tcW w:w="255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768C7C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触发接口</w:t>
            </w:r>
          </w:p>
        </w:tc>
      </w:tr>
      <w:tr w14:paraId="10881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7A7485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0FB5F5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AGENT_TOOL_REJECTED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236C11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Agent工具调用被策略拒绝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F6F2E1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Agent消息</w:t>
            </w:r>
          </w:p>
        </w:tc>
      </w:tr>
      <w:tr w14:paraId="0270B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F474A3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403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AF3346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WORKSPACE_ACCESS_DENIED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E1ED05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工作区会话无效或已撤销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CFDAE2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工作区网关</w:t>
            </w:r>
          </w:p>
        </w:tc>
      </w:tr>
      <w:tr w14:paraId="63336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72E678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404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EC3D52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TEMPLATE_VERSION_NOT_PUBLISHED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EA01ED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引用的模板版本未发布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2947F3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任务发布</w:t>
            </w:r>
          </w:p>
        </w:tc>
      </w:tr>
      <w:tr w14:paraId="29865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9988B3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B2C855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REVIEW_ALREADY_EXISTS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C1A75B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该版本已有审核结论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1928A9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审核</w:t>
            </w:r>
          </w:p>
        </w:tc>
      </w:tr>
      <w:tr w14:paraId="46540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37F8B9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C19B204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REPORT_ALREADY_SUBMITTED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83217C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报告已提交，不可修改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7358E3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报告保存</w:t>
            </w:r>
          </w:p>
        </w:tc>
      </w:tr>
      <w:tr w14:paraId="2CE24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B4DD67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75E318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ARCHIVE_NOT_COMPLETED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DB0A82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归档未完成，不可销毁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DE7B36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销毁</w:t>
            </w:r>
          </w:p>
        </w:tc>
      </w:tr>
      <w:tr w14:paraId="5732B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36DE34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409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1D939D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ASSIGNMENT_NOT_ACTIVE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C90713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分配记录状态不允许操作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3CACA2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启动/会话</w:t>
            </w:r>
          </w:p>
        </w:tc>
      </w:tr>
      <w:tr w14:paraId="46D71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B0DE4A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422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6DA482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TIME_WINDOW_INVALID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90633E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不在任务时间窗口内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0B0C17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启动</w:t>
            </w:r>
          </w:p>
        </w:tc>
      </w:tr>
      <w:tr w14:paraId="7A0C6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F2F3FB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422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F63125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TEMPLATE_NOT_PUBLISHED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172770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模板版本未发布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DFF98A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任务发布</w:t>
            </w:r>
          </w:p>
        </w:tc>
      </w:tr>
      <w:tr w14:paraId="08EC3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91750E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422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BD0BC4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USER_NOT_ACTIVE_MEMBER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4102A2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指定的用户不是ACTIVE成员</w:t>
            </w:r>
          </w:p>
        </w:tc>
        <w:tc>
          <w:tcPr>
            <w:tcW w:w="255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5ED2AC1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任务发布</w:t>
            </w:r>
          </w:p>
        </w:tc>
      </w:tr>
      <w:tr w14:paraId="1F3B6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94F46B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422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ECD502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CANNOT_WITHDRAW_STATUS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8CF07A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任务状态不允许撤回</w:t>
            </w:r>
          </w:p>
        </w:tc>
        <w:tc>
          <w:tcPr>
            <w:tcW w:w="255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C12CD7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任务撤回</w:t>
            </w:r>
          </w:p>
        </w:tc>
      </w:tr>
    </w:tbl>
    <w:p w14:paraId="1E7ECDDA">
      <w:pPr>
        <w:pStyle w:val="3"/>
        <w:numPr>
          <w:ilvl w:val="0"/>
          <w:numId w:val="9"/>
        </w:numPr>
        <w:bidi w:val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123" w:name="_Toc14564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功能点追踪矩阵</w:t>
      </w:r>
      <w:bookmarkEnd w:id="123"/>
    </w:p>
    <w:p w14:paraId="1B2D3C06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24" w:name="_Toc16549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25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.1接口覆盖统计</w:t>
      </w:r>
      <w:bookmarkEnd w:id="124"/>
    </w:p>
    <w:p w14:paraId="7A01D7BC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25.1接口覆盖统计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147AD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C41722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端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83E96B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API数量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E5E667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覆盖功能点</w:t>
            </w:r>
          </w:p>
        </w:tc>
      </w:tr>
      <w:tr w14:paraId="7DBDA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A863CD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认证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EAD136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4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D4427C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F001-F009</w:t>
            </w:r>
          </w:p>
        </w:tc>
      </w:tr>
      <w:tr w14:paraId="2C663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281B25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用户端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3D36A1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30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895342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F010-F061</w:t>
            </w:r>
          </w:p>
        </w:tc>
      </w:tr>
      <w:tr w14:paraId="0DC52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486F83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教学端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8126F0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21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2795FE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F062-F103</w:t>
            </w:r>
          </w:p>
        </w:tc>
      </w:tr>
      <w:tr w14:paraId="31DC4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768822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管理端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16FBA5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25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2CD3FD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F104-F132</w:t>
            </w:r>
          </w:p>
        </w:tc>
      </w:tr>
      <w:tr w14:paraId="6F9F1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3DC8BA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公共技术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BDF99E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—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4B3026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F133-F142（由通用约定和SSE规范覆盖）</w:t>
            </w:r>
          </w:p>
        </w:tc>
      </w:tr>
      <w:tr w14:paraId="41556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FB731C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333333"/>
                <w:sz w:val="18"/>
              </w:rPr>
              <w:t>合计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1E2865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333333"/>
                <w:sz w:val="18"/>
              </w:rPr>
              <w:t>80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AE5392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333333"/>
                <w:sz w:val="18"/>
              </w:rPr>
              <w:t>F001-F142全覆盖</w:t>
            </w:r>
          </w:p>
        </w:tc>
      </w:tr>
    </w:tbl>
    <w:p w14:paraId="53B2946C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25" w:name="_Toc26584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25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.2模块-API映射</w:t>
      </w:r>
      <w:bookmarkEnd w:id="125"/>
    </w:p>
    <w:p w14:paraId="54C3FB7D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25.2模块-API映射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7EFA9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BF8940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模块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6C041F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接口数</w:t>
            </w:r>
          </w:p>
        </w:tc>
        <w:tc>
          <w:tcPr>
            <w:tcW w:w="34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B017A9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主要端点</w:t>
            </w:r>
          </w:p>
        </w:tc>
      </w:tr>
      <w:tr w14:paraId="74B1E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F612C1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M1身份与授权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DB2711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13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7D69C2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/auth/*</w:t>
            </w: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/me/team-*</w:t>
            </w: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/teaching/team-*</w:t>
            </w: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/admin/users*</w:t>
            </w:r>
          </w:p>
        </w:tc>
      </w:tr>
      <w:tr w14:paraId="30A39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586793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M2模板与任务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D2380C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11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976246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/teaching/experiment-templates*</w:t>
            </w: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/teaching/experiment-tasks*</w:t>
            </w:r>
          </w:p>
        </w:tc>
      </w:tr>
      <w:tr w14:paraId="79B8A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AC2E81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M3实验编排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93B9AD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8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1BC201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/me/*/start</w:t>
            </w: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/*/provisioning/*</w:t>
            </w: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/*/events</w:t>
            </w: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/admin/instances*</w:t>
            </w:r>
          </w:p>
        </w:tc>
      </w:tr>
      <w:tr w14:paraId="2B7AD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28E6C7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M4-B工作区网关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7AB0A6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2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422275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/me/*/workspace-sessions</w:t>
            </w:r>
          </w:p>
        </w:tc>
      </w:tr>
      <w:tr w14:paraId="5970B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D0B613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M5报告与归档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132CD7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14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1C7A53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/me/*/report*</w:t>
            </w: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/me/*/archive*</w:t>
            </w: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/teaching/report-reviews*</w:t>
            </w: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/teaching/archives*</w:t>
            </w:r>
          </w:p>
        </w:tc>
      </w:tr>
      <w:tr w14:paraId="1FA8D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7C87AD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M6Agent服务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E2870F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3</w:t>
            </w:r>
          </w:p>
        </w:tc>
        <w:tc>
          <w:tcPr>
            <w:tcW w:w="34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9F2FD2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/me/agent/*</w:t>
            </w:r>
          </w:p>
        </w:tc>
      </w:tr>
      <w:tr w14:paraId="1C7E8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12EEA36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公共支撑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713CBF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29</w:t>
            </w:r>
          </w:p>
        </w:tc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BD6A3F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/me/notifications*</w:t>
            </w: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/admin/compensation-*</w:t>
            </w: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/admin/audit-*</w:t>
            </w: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/admin/health</w:t>
            </w: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/admin/alerts*</w:t>
            </w: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/admin/outbox-*</w:t>
            </w: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/admin/runtime-*</w:t>
            </w:r>
          </w:p>
        </w:tc>
      </w:tr>
    </w:tbl>
    <w:p w14:paraId="567B032C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26" w:name="_Toc128"/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25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.3公共技术能力覆盖</w:t>
      </w:r>
      <w:bookmarkEnd w:id="126"/>
    </w:p>
    <w:p w14:paraId="02765249">
      <w:pPr>
        <w:jc w:val="center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25.3公共技术能力覆盖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3C5D2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371B73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功能点</w:t>
            </w:r>
          </w:p>
        </w:tc>
        <w:tc>
          <w:tcPr>
            <w:tcW w:w="5100" w:type="dxa"/>
            <w:shd w:val="clear" w:color="auto" w:fill="1F4E7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DE7D0D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覆盖位置</w:t>
            </w:r>
          </w:p>
        </w:tc>
      </w:tr>
      <w:tr w14:paraId="56580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A2A673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F133统一响应结构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C60E3D9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第2.2节</w:t>
            </w:r>
          </w:p>
        </w:tc>
      </w:tr>
      <w:tr w14:paraId="03D87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0AF6EBC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F134幂等Idempotency-Key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1904E1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第2.4节</w:t>
            </w:r>
          </w:p>
        </w:tc>
      </w:tr>
      <w:tr w14:paraId="6E54C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C4A6E95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F135统一分页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DBE323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第2.5节</w:t>
            </w:r>
          </w:p>
        </w:tc>
      </w:tr>
      <w:tr w14:paraId="2A0EE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587187D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F136SSE事件字段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4B7F43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第7.3-7.4节</w:t>
            </w:r>
          </w:p>
        </w:tc>
      </w:tr>
      <w:tr w14:paraId="2A435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E4FF7C2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F137断线恢复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01878E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第7.5节</w:t>
            </w:r>
          </w:p>
        </w:tc>
      </w:tr>
      <w:tr w14:paraId="56E03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90DB990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F138关键事务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842A50A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第2.4节+各接口业务规则</w:t>
            </w:r>
          </w:p>
        </w:tc>
      </w:tr>
      <w:tr w14:paraId="5A8F6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E19EEF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F139补偿最终一致性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27BFE38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管理端补偿接口+第7.4节事件</w:t>
            </w:r>
          </w:p>
        </w:tc>
      </w:tr>
      <w:tr w14:paraId="05AFE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2CC3A2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F140链路追踪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68C71C7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每个响应</w:t>
            </w: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request_id</w:t>
            </w: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+异步</w:t>
            </w:r>
            <w:r>
              <w:rPr>
                <w:rFonts w:hint="eastAsia" w:ascii="宋体" w:hAnsi="宋体" w:eastAsia="宋体" w:cs="宋体"/>
                <w:b w:val="0"/>
                <w:i w:val="0"/>
                <w:color w:val="0B5394"/>
                <w:sz w:val="17"/>
              </w:rPr>
              <w:t>trace_id</w:t>
            </w:r>
          </w:p>
        </w:tc>
      </w:tr>
      <w:tr w14:paraId="5814F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27EE81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F141凭据保护</w:t>
            </w:r>
          </w:p>
        </w:tc>
        <w:tc>
          <w:tcPr>
            <w:tcW w:w="51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8F71CBB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第2.3节+第8.3节</w:t>
            </w:r>
          </w:p>
        </w:tc>
      </w:tr>
      <w:tr w14:paraId="55858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D35EABE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F142无障碍操作</w:t>
            </w:r>
          </w:p>
        </w:tc>
        <w:tc>
          <w:tcPr>
            <w:tcW w:w="5100" w:type="dxa"/>
            <w:shd w:val="clear" w:color="auto" w:fill="F2F6F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DE4D963">
            <w:pPr>
              <w:spacing w:before="20" w:after="2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18"/>
              </w:rPr>
              <w:t>前端约束（不在本文档范围）</w:t>
            </w:r>
          </w:p>
        </w:tc>
      </w:tr>
    </w:tbl>
    <w:p w14:paraId="4A15AA81">
      <w:pPr>
        <w:pStyle w:val="3"/>
        <w:bidi w:val="0"/>
        <w:jc w:val="center"/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127" w:name="_Toc19490"/>
      <w:r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附录A：核心状态机速查</w:t>
      </w:r>
      <w:bookmarkEnd w:id="127"/>
    </w:p>
    <w:p w14:paraId="45BA6BA9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28" w:name="_Toc18859"/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任务分配状态</w:t>
      </w:r>
      <w:bookmarkEnd w:id="128"/>
    </w:p>
    <w:p w14:paraId="445284A8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ASSIGNED→PROVISIONING→READY→IN_PROGRESS→REPORT_DRAFT→UNDER_REVIEW→APPROVED→ARCHIVING→DESTROYING→COMPLETED→REJECTED→REPORT_DRAFT(新版本)→FAILED(保存failure_stage)→CANCELLED(撤回)</w:t>
      </w:r>
    </w:p>
    <w:p w14:paraId="0B58B99B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29" w:name="_Toc16566"/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报告版本状态</w:t>
      </w:r>
      <w:bookmarkEnd w:id="129"/>
    </w:p>
    <w:p w14:paraId="30103A9A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DRAFT→SUBMITTED→UNDER_REVIEW→APPROVED→REJECTED→DRAFT(新版本，version_no+1)</w:t>
      </w:r>
    </w:p>
    <w:p w14:paraId="083A1991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30" w:name="_Toc1160"/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成员资格状态</w:t>
      </w:r>
      <w:bookmarkEnd w:id="130"/>
    </w:p>
    <w:p w14:paraId="729C965A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未加入→PENDING→ACTIVE→EXITED→REJECTEDACTIVE→REMOVED</w:t>
      </w:r>
    </w:p>
    <w:p w14:paraId="292F8EF1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31" w:name="_Toc29204"/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归档状态</w:t>
      </w:r>
      <w:bookmarkEnd w:id="131"/>
    </w:p>
    <w:p w14:paraId="0FF68615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PENDING→ARCHIVING→COMPLETED→FAILED→ARCHIVING(重试)</w:t>
      </w:r>
    </w:p>
    <w:p w14:paraId="146D288D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32" w:name="_Toc31280"/>
      <w:bookmarkStart w:id="133" w:name="_Toc5658"/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实例状态</w:t>
      </w:r>
      <w:bookmarkEnd w:id="132"/>
    </w:p>
    <w:p w14:paraId="672FBAF8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REQUESTED→PROVISIONING→READY→RUNNING→STOPPED→DESTROYING→DESTROYED→FAILED</w:t>
      </w:r>
    </w:p>
    <w:p w14:paraId="0487C5CF">
      <w:pPr>
        <w:pStyle w:val="4"/>
        <w:bidi w:val="0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会话状态</w:t>
      </w:r>
      <w:bookmarkEnd w:id="133"/>
    </w:p>
    <w:p w14:paraId="3B15948C">
      <w:pPr>
        <w:pBdr>
          <w:top w:val="single" w:color="E0E0E0" w:sz="4" w:space="4"/>
          <w:left w:val="single" w:color="E0E0E0" w:sz="4" w:space="4"/>
          <w:bottom w:val="single" w:color="E0E0E0" w:sz="4" w:space="4"/>
          <w:right w:val="single" w:color="E0E0E0" w:sz="4" w:space="4"/>
        </w:pBdr>
        <w:shd w:val="clear" w:color="auto" w:fill="F5F5F5"/>
        <w:spacing w:before="80" w:after="120" w:line="240" w:lineRule="auto"/>
        <w:ind w:left="170" w:right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2328"/>
          <w:sz w:val="17"/>
        </w:rPr>
        <w:t>ACTIVE→EXPIRED→REVOKED</w:t>
      </w:r>
    </w:p>
    <w:p w14:paraId="5373E168">
      <w:pPr>
        <w:spacing w:before="0" w:after="80"/>
        <w:rPr>
          <w:rFonts w:hint="eastAsia" w:ascii="宋体" w:hAnsi="宋体" w:eastAsia="宋体" w:cs="宋体"/>
        </w:rPr>
        <w:sectPr>
          <w:footerReference r:id="rId10" w:type="first"/>
          <w:footerReference r:id="rId9" w:type="default"/>
          <w:pgSz w:w="12240" w:h="15840"/>
          <w:pgMar w:top="1134" w:right="1020" w:bottom="1134" w:left="1020" w:header="720" w:footer="720" w:gutter="0"/>
          <w:pgNumType w:fmt="decimal" w:start="1"/>
          <w:cols w:space="720" w:num="1"/>
          <w:titlePg/>
          <w:docGrid w:linePitch="360" w:charSpace="0"/>
        </w:sectPr>
      </w:pPr>
    </w:p>
    <w:p w14:paraId="5C7D8CC3">
      <w:pPr>
        <w:bidi w:val="0"/>
        <w:jc w:val="both"/>
        <w:rPr>
          <w:rFonts w:hint="eastAsia" w:ascii="宋体" w:hAnsi="宋体" w:eastAsia="宋体" w:cs="宋体"/>
          <w:sz w:val="84"/>
          <w:szCs w:val="84"/>
          <w:lang w:val="en-US" w:eastAsia="zh-CN"/>
        </w:rPr>
        <w:sectPr>
          <w:headerReference r:id="rId11" w:type="default"/>
          <w:type w:val="continuous"/>
          <w:pgSz w:w="12240" w:h="15840"/>
          <w:pgMar w:top="1134" w:right="1020" w:bottom="1134" w:left="1020" w:header="720" w:footer="720" w:gutter="0"/>
          <w:pgNumType w:fmt="decimal"/>
          <w:cols w:space="720" w:num="1"/>
          <w:titlePg/>
          <w:docGrid w:linePitch="360" w:charSpace="0"/>
        </w:sectPr>
      </w:pPr>
    </w:p>
    <w:p w14:paraId="076D88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881" w:beforeLines="800"/>
        <w:jc w:val="both"/>
        <w:textAlignment w:val="auto"/>
        <w:rPr>
          <w:rFonts w:hint="eastAsia" w:ascii="宋体" w:hAnsi="宋体" w:eastAsia="宋体" w:cs="宋体"/>
          <w:sz w:val="84"/>
          <w:szCs w:val="84"/>
          <w:lang w:val="en-US" w:eastAsia="zh-CN"/>
        </w:rPr>
      </w:pPr>
      <w:bookmarkStart w:id="134" w:name="_GoBack"/>
      <w:bookmarkEnd w:id="134"/>
    </w:p>
    <w:p w14:paraId="1949AA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881" w:beforeLines="800"/>
        <w:jc w:val="center"/>
        <w:textAlignment w:val="auto"/>
        <w:rPr>
          <w:rFonts w:hint="eastAsia" w:ascii="黑体" w:hAnsi="黑体" w:eastAsia="黑体" w:cs="黑体"/>
          <w:sz w:val="84"/>
          <w:szCs w:val="84"/>
          <w:lang w:val="en-US" w:eastAsia="zh-CN"/>
        </w:rPr>
      </w:pPr>
      <w:r>
        <w:rPr>
          <w:rFonts w:hint="eastAsia" w:ascii="黑体" w:hAnsi="黑体" w:eastAsia="黑体" w:cs="黑体"/>
          <w:sz w:val="84"/>
          <w:szCs w:val="84"/>
          <w:lang w:val="en-US" w:eastAsia="zh-CN"/>
        </w:rPr>
        <w:t>接口设计文档</w:t>
      </w:r>
    </w:p>
    <w:p w14:paraId="4FE3CD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881" w:beforeLines="800"/>
        <w:jc w:val="center"/>
        <w:textAlignment w:val="auto"/>
        <w:rPr>
          <w:rFonts w:hint="eastAsia" w:ascii="黑体" w:hAnsi="黑体" w:eastAsia="黑体" w:cs="黑体"/>
          <w:sz w:val="84"/>
          <w:szCs w:val="84"/>
          <w:lang w:val="en-US" w:eastAsia="zh-CN"/>
        </w:rPr>
      </w:pPr>
    </w:p>
    <w:p w14:paraId="507756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881" w:beforeLines="800"/>
        <w:jc w:val="both"/>
        <w:textAlignment w:val="auto"/>
        <w:rPr>
          <w:rFonts w:hint="eastAsia" w:ascii="黑体" w:hAnsi="黑体" w:eastAsia="黑体" w:cs="黑体"/>
          <w:sz w:val="84"/>
          <w:szCs w:val="84"/>
          <w:lang w:val="en-US" w:eastAsia="en-US"/>
        </w:rPr>
        <w:sectPr>
          <w:footerReference r:id="rId13" w:type="first"/>
          <w:footerReference r:id="rId12" w:type="default"/>
          <w:pgSz w:w="12240" w:h="15840"/>
          <w:pgMar w:top="1134" w:right="1020" w:bottom="1134" w:left="1020" w:header="720" w:footer="720" w:gutter="0"/>
          <w:pgNumType w:fmt="decimal"/>
          <w:cols w:space="720" w:num="1"/>
          <w:titlePg/>
          <w:docGrid w:linePitch="360" w:charSpace="0"/>
        </w:sectPr>
      </w:pPr>
    </w:p>
    <w:p w14:paraId="0B252D8F">
      <w:pPr>
        <w:bidi w:val="0"/>
        <w:jc w:val="both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1F03C77C">
      <w:pPr>
        <w:bidi w:val="0"/>
        <w:jc w:val="right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155A0B23">
      <w:pPr>
        <w:bidi w:val="0"/>
        <w:jc w:val="right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27FD8469">
      <w:pPr>
        <w:bidi w:val="0"/>
        <w:jc w:val="right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70884746">
      <w:pPr>
        <w:bidi w:val="0"/>
        <w:jc w:val="right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1A344189">
      <w:pPr>
        <w:bidi w:val="0"/>
        <w:jc w:val="right"/>
        <w:rPr>
          <w:rFonts w:hint="eastAsia" w:ascii="宋体" w:hAnsi="宋体" w:eastAsia="宋体" w:cs="宋体"/>
          <w:sz w:val="28"/>
          <w:szCs w:val="28"/>
          <w:lang w:val="en-US" w:eastAsia="en-US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贵州慧科未来科技有限公司</w:t>
      </w:r>
    </w:p>
    <w:sectPr>
      <w:footerReference r:id="rId15" w:type="first"/>
      <w:footerReference r:id="rId14" w:type="default"/>
      <w:type w:val="continuous"/>
      <w:pgSz w:w="12240" w:h="15840"/>
      <w:pgMar w:top="1134" w:right="1020" w:bottom="1134" w:left="1020" w:header="720" w:footer="720" w:gutter="0"/>
      <w:pgNumType w:fmt="decimal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8C0D6C">
    <w:pPr>
      <w:pStyle w:val="24"/>
      <w:jc w:val="center"/>
    </w:pPr>
    <w:r>
      <w:rPr>
        <w:rFonts w:ascii="Calibri" w:hAnsi="Calibri" w:eastAsia="宋体" w:cs="Calibri"/>
        <w:color w:val="808080"/>
        <w:sz w:val="18"/>
      </w:rPr>
      <w:t>第</w:t>
    </w:r>
    <w:r>
      <w:rPr>
        <w:rFonts w:ascii="Calibri" w:hAnsi="Calibri" w:eastAsia="宋体" w:cs="Calibri"/>
        <w:color w:val="808080"/>
        <w:sz w:val="18"/>
      </w:rPr>
      <w:fldChar w:fldCharType="begin"/>
    </w:r>
    <w:r>
      <w:rPr>
        <w:rFonts w:ascii="Calibri" w:hAnsi="Calibri" w:eastAsia="宋体" w:cs="Calibri"/>
        <w:color w:val="808080"/>
        <w:sz w:val="18"/>
      </w:rPr>
      <w:instrText xml:space="preserve">PAGE</w:instrText>
    </w:r>
    <w:r>
      <w:rPr>
        <w:rFonts w:ascii="Calibri" w:hAnsi="Calibri" w:eastAsia="宋体" w:cs="Calibri"/>
        <w:color w:val="808080"/>
        <w:sz w:val="18"/>
      </w:rPr>
      <w:fldChar w:fldCharType="end"/>
    </w:r>
    <w:r>
      <w:rPr>
        <w:rFonts w:ascii="Calibri" w:hAnsi="Calibri" w:eastAsia="宋体" w:cs="Calibri"/>
        <w:color w:val="808080"/>
        <w:sz w:val="18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0F97FD">
    <w:pPr>
      <w:pStyle w:val="2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287F36">
    <w:pPr>
      <w:pStyle w:val="24"/>
      <w:jc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2698115</wp:posOffset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 descr="页码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3D80059">
                          <w:pPr>
                            <w:pStyle w:val="24"/>
                          </w:pPr>
                          <w:r>
                            <w:t>第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>页共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96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alt="页码" type="#_x0000_t202" style="position:absolute;left:0pt;margin-left:212.45pt;margin-top:0pt;height:144pt;width:144pt;mso-position-horizontal-relative:margin;mso-wrap-style:none;z-index:251659264;mso-width-relative:page;mso-height-relative:page;" filled="f" stroked="f" coordsize="21600,21600" o:gfxdata="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DCjcS31AAAAAgBAAAPAAAAAAAAAAEAIAAAACIAAABkcnMv&#10;ZG93bnJldi54bWxQSwECFAAUAAAACACHTuJAJKuTYEACAABwBAAADgAAAAAAAAABACAAAAAjAQAA&#10;ZHJzL2Uyb0RvYy54bWxQSwUGAAAAAAYABgBZAQAA1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3D80059">
                    <w:pPr>
                      <w:pStyle w:val="24"/>
                    </w:pPr>
                    <w:r>
                      <w:t>第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>页共</w:t>
                    </w:r>
                    <w:r>
                      <w:rPr>
                        <w:rFonts w:hint="eastAsia"/>
                        <w:lang w:val="en-US" w:eastAsia="zh-CN"/>
                      </w:rPr>
                      <w:t>96</w:t>
                    </w:r>
                    <w: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5CECF9">
    <w:pPr>
      <w:pStyle w:val="24"/>
    </w:pP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 descr="页码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F4D4B91">
                          <w:pPr>
                            <w:pStyle w:val="24"/>
                          </w:pPr>
                          <w:r>
                            <w:t>第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>页共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128</w:t>
                          </w:r>
                          <w:r>
                            <w:fldChar w:fldCharType="end"/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alt="页码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iIy5WUECAABwBAAADgAAAAAAAAABACAAAAAf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F4D4B91">
                    <w:pPr>
                      <w:pStyle w:val="24"/>
                    </w:pPr>
                    <w:r>
                      <w:t>第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>页共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128</w:t>
                    </w:r>
                    <w:r>
                      <w:fldChar w:fldCharType="end"/>
                    </w:r>
                    <w: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68C7D2">
    <w:pPr>
      <w:pStyle w:val="24"/>
      <w:jc w:val="center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B2AC02">
    <w:pPr>
      <w:pStyle w:val="24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F763B4">
    <w:pPr>
      <w:pStyle w:val="24"/>
      <w:jc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 descr="页码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91BDFA2">
                          <w:pPr>
                            <w:pStyle w:val="24"/>
                          </w:pPr>
                          <w:r>
                            <w:t>第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>页共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128</w:t>
                          </w:r>
                          <w:r>
                            <w:fldChar w:fldCharType="end"/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alt="页码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fOTHEkECAABwBAAADgAAAAAAAAABACAAAAAf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91BDFA2">
                    <w:pPr>
                      <w:pStyle w:val="24"/>
                    </w:pPr>
                    <w:r>
                      <w:t>第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>页共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128</w:t>
                    </w:r>
                    <w:r>
                      <w:fldChar w:fldCharType="end"/>
                    </w:r>
                    <w: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79515A">
    <w:pPr>
      <w:pStyle w:val="24"/>
    </w:pPr>
    <w:r>
      <w:rPr>
        <w:sz w:val="21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 descr="页码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46C565A">
                          <w:pPr>
                            <w:pStyle w:val="24"/>
                          </w:pPr>
                          <w:r>
                            <w:t>第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>页共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128</w:t>
                          </w:r>
                          <w:r>
                            <w:fldChar w:fldCharType="end"/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alt="页码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YF1Fz0ECAABwBAAADgAAAAAAAAABACAAAAAf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46C565A">
                    <w:pPr>
                      <w:pStyle w:val="24"/>
                    </w:pPr>
                    <w:r>
                      <w:t>第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>页共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128</w:t>
                    </w:r>
                    <w:r>
                      <w:fldChar w:fldCharType="end"/>
                    </w:r>
                    <w: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6B336A">
    <w:pPr>
      <w:pStyle w:val="25"/>
      <w:pBdr>
        <w:bottom w:val="single" w:color="auto" w:sz="4" w:space="0"/>
      </w:pBdr>
      <w:jc w:val="center"/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>接口设计文档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431130">
    <w:pPr>
      <w:pStyle w:val="2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4687C8">
    <w:pPr>
      <w:pStyle w:val="25"/>
      <w:pBdr>
        <w:bottom w:val="none" w:color="auto" w:sz="0" w:space="0"/>
      </w:pBdr>
      <w:jc w:val="center"/>
      <w:rPr>
        <w:rFonts w:hint="default" w:eastAsia="宋体"/>
        <w:lang w:val="en-US"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435256"/>
    <w:multiLevelType w:val="singleLevel"/>
    <w:tmpl w:val="EC435256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2E1233EA"/>
    <w:multiLevelType w:val="singleLevel"/>
    <w:tmpl w:val="2E1233EA"/>
    <w:lvl w:ilvl="0" w:tentative="0">
      <w:start w:val="25"/>
      <w:numFmt w:val="decimal"/>
      <w:suff w:val="space"/>
      <w:lvlText w:val="%1."/>
      <w:lvlJc w:val="left"/>
    </w:lvl>
  </w:abstractNum>
  <w:abstractNum w:abstractNumId="8">
    <w:nsid w:val="35AEBB31"/>
    <w:multiLevelType w:val="singleLevel"/>
    <w:tmpl w:val="35AEBB31"/>
    <w:lvl w:ilvl="0" w:tentative="0">
      <w:start w:val="2"/>
      <w:numFmt w:val="decimal"/>
      <w:suff w:val="space"/>
      <w:lvlText w:val="%1."/>
      <w:lvlJc w:val="left"/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8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2030"/>
    <w:rsid w:val="0015074B"/>
    <w:rsid w:val="0029639D"/>
    <w:rsid w:val="00326F90"/>
    <w:rsid w:val="00AA1D8D"/>
    <w:rsid w:val="00B47730"/>
    <w:rsid w:val="00CB0664"/>
    <w:rsid w:val="00FC693F"/>
    <w:rsid w:val="0131493F"/>
    <w:rsid w:val="01993B3D"/>
    <w:rsid w:val="0231357D"/>
    <w:rsid w:val="03A602FF"/>
    <w:rsid w:val="07CA293D"/>
    <w:rsid w:val="1202325C"/>
    <w:rsid w:val="13653E39"/>
    <w:rsid w:val="14150FA8"/>
    <w:rsid w:val="14491BC3"/>
    <w:rsid w:val="15EE0289"/>
    <w:rsid w:val="17A13260"/>
    <w:rsid w:val="19DA2D55"/>
    <w:rsid w:val="1AF31F67"/>
    <w:rsid w:val="1D455E38"/>
    <w:rsid w:val="1D553577"/>
    <w:rsid w:val="1D686065"/>
    <w:rsid w:val="1F191B71"/>
    <w:rsid w:val="2197693C"/>
    <w:rsid w:val="24652926"/>
    <w:rsid w:val="2A5C413D"/>
    <w:rsid w:val="2A6F145E"/>
    <w:rsid w:val="2D8661AA"/>
    <w:rsid w:val="308A3C03"/>
    <w:rsid w:val="32371D36"/>
    <w:rsid w:val="331865C6"/>
    <w:rsid w:val="34C65D07"/>
    <w:rsid w:val="361612B5"/>
    <w:rsid w:val="3639267A"/>
    <w:rsid w:val="37F82BA8"/>
    <w:rsid w:val="396C1EC0"/>
    <w:rsid w:val="3A925995"/>
    <w:rsid w:val="3B273BDA"/>
    <w:rsid w:val="3BDB5968"/>
    <w:rsid w:val="3E300685"/>
    <w:rsid w:val="430506F1"/>
    <w:rsid w:val="4426690F"/>
    <w:rsid w:val="47404E68"/>
    <w:rsid w:val="4C9A21E3"/>
    <w:rsid w:val="4D8A744E"/>
    <w:rsid w:val="4EE1376D"/>
    <w:rsid w:val="55D6790C"/>
    <w:rsid w:val="56527255"/>
    <w:rsid w:val="598F7818"/>
    <w:rsid w:val="5B8D1B68"/>
    <w:rsid w:val="5DB00D19"/>
    <w:rsid w:val="5EDF5A84"/>
    <w:rsid w:val="605A0FF1"/>
    <w:rsid w:val="60C97D4F"/>
    <w:rsid w:val="64744B93"/>
    <w:rsid w:val="664408C2"/>
    <w:rsid w:val="66E6486D"/>
    <w:rsid w:val="67096703"/>
    <w:rsid w:val="67732D7B"/>
    <w:rsid w:val="682A4C8E"/>
    <w:rsid w:val="6C7036F4"/>
    <w:rsid w:val="6CF05300"/>
    <w:rsid w:val="6D443CCF"/>
    <w:rsid w:val="6E5C674A"/>
    <w:rsid w:val="6E70494A"/>
    <w:rsid w:val="6EEB1195"/>
    <w:rsid w:val="72FB3237"/>
    <w:rsid w:val="75622B13"/>
    <w:rsid w:val="7577036C"/>
    <w:rsid w:val="789226B3"/>
    <w:rsid w:val="7AA2440F"/>
    <w:rsid w:val="7D3B0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="Calibri"/>
      <w:color w:val="333333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qFormat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qFormat/>
    <w:uiPriority w:val="99"/>
  </w:style>
  <w:style w:type="character" w:customStyle="1" w:styleId="138">
    <w:name w:val="Footer Char"/>
    <w:basedOn w:val="134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2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2.png"/><Relationship Id="rId17" Type="http://schemas.openxmlformats.org/officeDocument/2006/relationships/image" Target="media/image1.png"/><Relationship Id="rId16" Type="http://schemas.openxmlformats.org/officeDocument/2006/relationships/theme" Target="theme/theme1.xml"/><Relationship Id="rId15" Type="http://schemas.openxmlformats.org/officeDocument/2006/relationships/footer" Target="footer8.xml"/><Relationship Id="rId14" Type="http://schemas.openxmlformats.org/officeDocument/2006/relationships/footer" Target="footer7.xml"/><Relationship Id="rId13" Type="http://schemas.openxmlformats.org/officeDocument/2006/relationships/footer" Target="footer6.xml"/><Relationship Id="rId12" Type="http://schemas.openxmlformats.org/officeDocument/2006/relationships/footer" Target="footer5.xml"/><Relationship Id="rId11" Type="http://schemas.openxmlformats.org/officeDocument/2006/relationships/header" Target="header3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98</Pages>
  <Words>1213</Words>
  <Characters>1985</Characters>
  <Lines>0</Lines>
  <Paragraphs>0</Paragraphs>
  <TotalTime>0</TotalTime>
  <ScaleCrop>false</ScaleCrop>
  <LinksUpToDate>false</LinksUpToDate>
  <CharactersWithSpaces>2119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多Agent智能虚拟化实验平台项目组</dc:creator>
  <dc:description>generated by python-docx</dc:description>
  <cp:lastModifiedBy>北白川饼藏</cp:lastModifiedBy>
  <dcterms:modified xsi:type="dcterms:W3CDTF">2026-09-15T07:33:55Z</dcterms:modified>
  <dc:subject>接口设计文档（最终版 v1.0）</dc:subject>
  <dc:title>多Agent智能虚拟化实验平台 接口设计文档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eyJoZGlkIjoiN2M2MGE5M2QwMDNhZjAwZTU4NmFlYzQ0MDY4MGRlOTciLCJ1c2VySWQiOiIxMTcwMzAxMjY1In0=</vt:lpwstr>
  </property>
  <property fmtid="{D5CDD505-2E9C-101B-9397-08002B2CF9AE}" pid="3" name="KSOProductBuildVer">
    <vt:lpwstr>2052-12.1.0.28505</vt:lpwstr>
  </property>
  <property fmtid="{D5CDD505-2E9C-101B-9397-08002B2CF9AE}" pid="4" name="ICV">
    <vt:lpwstr>B1A7944DAB1D4475B743336931DA9C37_13</vt:lpwstr>
  </property>
</Properties>
</file>